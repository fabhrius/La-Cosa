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tendre que simular la reproduccion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bookmarkStart w:id="16" w:name="_GoBack"/>
      <w:bookmarkEnd w:id="16"/>
      <w:r>
        <w:rPr>
          <w:rFonts w:hint="default"/>
        </w:rPr>
        <w:t xml:space="preserve"> al problema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4C43"/>
    <w:rsid w:val="05AC6BC2"/>
    <w:rsid w:val="065F63D7"/>
    <w:rsid w:val="07394CC6"/>
    <w:rsid w:val="07651DB1"/>
    <w:rsid w:val="095F3A0D"/>
    <w:rsid w:val="0BD2259C"/>
    <w:rsid w:val="0CC311CB"/>
    <w:rsid w:val="0ED7326D"/>
    <w:rsid w:val="0F087481"/>
    <w:rsid w:val="107A4035"/>
    <w:rsid w:val="1131365B"/>
    <w:rsid w:val="13704923"/>
    <w:rsid w:val="19FD6A37"/>
    <w:rsid w:val="1BCD1704"/>
    <w:rsid w:val="1D1E53DD"/>
    <w:rsid w:val="200D3260"/>
    <w:rsid w:val="202266C9"/>
    <w:rsid w:val="24AF2495"/>
    <w:rsid w:val="25AE05EE"/>
    <w:rsid w:val="26AE17E0"/>
    <w:rsid w:val="26BF3E0E"/>
    <w:rsid w:val="287641FE"/>
    <w:rsid w:val="296C4E4B"/>
    <w:rsid w:val="2AB14CC1"/>
    <w:rsid w:val="2BA512B1"/>
    <w:rsid w:val="2CBC2436"/>
    <w:rsid w:val="2EE26291"/>
    <w:rsid w:val="30F90B44"/>
    <w:rsid w:val="347E1110"/>
    <w:rsid w:val="364F51F2"/>
    <w:rsid w:val="367B35A2"/>
    <w:rsid w:val="36B139FE"/>
    <w:rsid w:val="37CF63D4"/>
    <w:rsid w:val="38CA70BB"/>
    <w:rsid w:val="3AF51864"/>
    <w:rsid w:val="3BA0323D"/>
    <w:rsid w:val="3C084DAD"/>
    <w:rsid w:val="3CD51154"/>
    <w:rsid w:val="3D42593F"/>
    <w:rsid w:val="3D691DEA"/>
    <w:rsid w:val="3EE51A20"/>
    <w:rsid w:val="401A6EC9"/>
    <w:rsid w:val="42A77010"/>
    <w:rsid w:val="48FD751A"/>
    <w:rsid w:val="4B3851E4"/>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7F80D33"/>
    <w:rsid w:val="6CC257AF"/>
    <w:rsid w:val="6D4D2A68"/>
    <w:rsid w:val="6F280920"/>
    <w:rsid w:val="715E1BEB"/>
    <w:rsid w:val="71607430"/>
    <w:rsid w:val="72EE0EA3"/>
    <w:rsid w:val="732142C7"/>
    <w:rsid w:val="74437FBF"/>
    <w:rsid w:val="74647FE7"/>
    <w:rsid w:val="750D4BB2"/>
    <w:rsid w:val="75B90F94"/>
    <w:rsid w:val="75DC697D"/>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0</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2023-04-02T21:30:17Z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