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aperSrc/>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aperSrc/>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aperSrc/>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aperSrc/>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aperSrc/>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aperSrc/>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aperSrc/>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bookmarkStart w:id="16" w:name="_GoBack"/>
      <w:bookmarkEnd w:id="16"/>
      <w:r>
        <w:rPr>
          <w:rFonts w:hint="default"/>
        </w:rPr>
        <w:t>tiende a infinito.</w:t>
      </w:r>
    </w:p>
    <w:p>
      <w:pPr>
        <w:rPr>
          <w:rFonts w:hint="default"/>
        </w:rPr>
      </w:pPr>
    </w:p>
    <w:p>
      <w:pPr>
        <w:rPr>
          <w:rFonts w:hint="default"/>
        </w:rPr>
      </w:pPr>
      <w:r>
        <w:rPr>
          <w:rFonts w:hint="default"/>
        </w:rPr>
        <w:t xml:space="preserve">para que los computadores electronicos </w:t>
      </w:r>
    </w:p>
    <w:p>
      <w:pPr>
        <w:rPr>
          <w:rFonts w:hint="default"/>
        </w:rPr>
      </w:pPr>
      <w:r>
        <w:rPr>
          <w:rFonts w:hint="default"/>
        </w:rPr>
        <w:t>sean capaces de abordar problemas de este tipo</w:t>
      </w:r>
    </w:p>
    <w:p>
      <w:pPr>
        <w:rPr>
          <w:rFonts w:hint="default"/>
        </w:rPr>
      </w:pPr>
      <w:r>
        <w:rPr>
          <w:rFonts w:hint="default"/>
        </w:rPr>
        <w:t>se necesita una estrategia que evite recorrer todos los caminos de principio a fin.</w:t>
      </w:r>
    </w:p>
    <w:p>
      <w:pPr>
        <w:rPr>
          <w:rFonts w:hint="default"/>
        </w:rPr>
      </w:pPr>
    </w:p>
    <w:p>
      <w:pPr>
        <w:rPr>
          <w:rFonts w:hint="default"/>
        </w:rPr>
      </w:pPr>
      <w:r>
        <w:rPr>
          <w:rFonts w:hint="default"/>
        </w:rPr>
        <w:t>Porque no sera posible dotar a una maquina de una cantidad de memoria infinita.</w:t>
      </w:r>
    </w:p>
    <w:p/>
    <w:p/>
    <w:p/>
    <w:p/>
    <w:p/>
    <w:p/>
    <w:p/>
    <w:p/>
    <w:p/>
    <w:p/>
    <w:p/>
    <w:p/>
    <w:p/>
    <w:p/>
    <w:p/>
    <w:p/>
    <w:p/>
    <w:p/>
    <w:p/>
    <w:p/>
    <w:p/>
    <w:p/>
    <w:p/>
    <w:p/>
    <w:p/>
    <w:p/>
    <w:p/>
    <w:p/>
    <w:p/>
    <w:p/>
    <w:p/>
    <w:p/>
    <w:p>
      <w:pPr>
        <w:rPr>
          <w:rFonts w:hint="default"/>
          <w:lang w:val="en-US"/>
        </w:rPr>
      </w:pPr>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aperSrc/>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9460A"/>
    <w:rsid w:val="05AC6BC2"/>
    <w:rsid w:val="07394CC6"/>
    <w:rsid w:val="095F3A0D"/>
    <w:rsid w:val="0BD2259C"/>
    <w:rsid w:val="0CC311CB"/>
    <w:rsid w:val="0ED7326D"/>
    <w:rsid w:val="107A4035"/>
    <w:rsid w:val="1131365B"/>
    <w:rsid w:val="13704923"/>
    <w:rsid w:val="1BCD1704"/>
    <w:rsid w:val="1D1E53DD"/>
    <w:rsid w:val="200D3260"/>
    <w:rsid w:val="202266C9"/>
    <w:rsid w:val="24AF2495"/>
    <w:rsid w:val="25AE05EE"/>
    <w:rsid w:val="26BF3E0E"/>
    <w:rsid w:val="2BA512B1"/>
    <w:rsid w:val="2CBC2436"/>
    <w:rsid w:val="2EE26291"/>
    <w:rsid w:val="347E1110"/>
    <w:rsid w:val="364F51F2"/>
    <w:rsid w:val="367B35A2"/>
    <w:rsid w:val="36B139FE"/>
    <w:rsid w:val="37CF63D4"/>
    <w:rsid w:val="3BA0323D"/>
    <w:rsid w:val="3C084DAD"/>
    <w:rsid w:val="3CD51154"/>
    <w:rsid w:val="3D42593F"/>
    <w:rsid w:val="3D691DEA"/>
    <w:rsid w:val="48FD751A"/>
    <w:rsid w:val="50ED6D34"/>
    <w:rsid w:val="51FB3E13"/>
    <w:rsid w:val="529D44C1"/>
    <w:rsid w:val="53011C9D"/>
    <w:rsid w:val="53EE55CC"/>
    <w:rsid w:val="55D87DB9"/>
    <w:rsid w:val="592F685B"/>
    <w:rsid w:val="5DE14183"/>
    <w:rsid w:val="5F5C211E"/>
    <w:rsid w:val="607E1FE8"/>
    <w:rsid w:val="62541E1B"/>
    <w:rsid w:val="64D8214F"/>
    <w:rsid w:val="656358BE"/>
    <w:rsid w:val="664E60E1"/>
    <w:rsid w:val="67016E8E"/>
    <w:rsid w:val="6724586B"/>
    <w:rsid w:val="6D4D2A68"/>
    <w:rsid w:val="6F280920"/>
    <w:rsid w:val="715E1BEB"/>
    <w:rsid w:val="71607430"/>
    <w:rsid w:val="72EE0EA3"/>
    <w:rsid w:val="74437FBF"/>
    <w:rsid w:val="74647FE7"/>
    <w:rsid w:val="750D4BB2"/>
    <w:rsid w:val="75DC697D"/>
    <w:rsid w:val="774D356D"/>
    <w:rsid w:val="79763444"/>
    <w:rsid w:val="7A031D57"/>
    <w:rsid w:val="7B620780"/>
    <w:rsid w:val="7C570B9F"/>
    <w:rsid w:val="7E3B6559"/>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89</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2023-03-28T21:33:08Z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