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intrinsica.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bookmarkStart w:id="16" w:name="_GoBack"/>
      <w:bookmarkEnd w:id="16"/>
    </w:p>
    <w:p/>
    <w:p/>
    <w:p/>
    <w:p/>
    <w:p/>
    <w:p/>
    <w:p/>
    <w:p/>
    <w:p/>
    <w:p/>
    <w:p/>
    <w:p/>
    <w:p/>
    <w:p/>
    <w:p/>
    <w:p/>
    <w:p/>
    <w:p/>
    <w:p/>
    <w:p/>
    <w:p/>
    <w:p/>
    <w:p/>
    <w:p/>
    <w:p/>
    <w:p/>
    <w:p/>
    <w:p/>
    <w:p/>
    <w:p/>
    <w:p>
      <w:pPr>
        <w:rPr>
          <w:rFonts w:hint="default"/>
          <w:lang w:val="en-US"/>
        </w:rPr>
      </w:pPr>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4760B50"/>
    <w:rsid w:val="0529460A"/>
    <w:rsid w:val="05AC6BC2"/>
    <w:rsid w:val="07394CC6"/>
    <w:rsid w:val="095F3A0D"/>
    <w:rsid w:val="0BD2259C"/>
    <w:rsid w:val="0CC311CB"/>
    <w:rsid w:val="0ED7326D"/>
    <w:rsid w:val="107A4035"/>
    <w:rsid w:val="1131365B"/>
    <w:rsid w:val="13704923"/>
    <w:rsid w:val="1BCD1704"/>
    <w:rsid w:val="1D1E53DD"/>
    <w:rsid w:val="200D3260"/>
    <w:rsid w:val="202266C9"/>
    <w:rsid w:val="24AF2495"/>
    <w:rsid w:val="25AE05EE"/>
    <w:rsid w:val="26BF3E0E"/>
    <w:rsid w:val="2BA512B1"/>
    <w:rsid w:val="2CBC2436"/>
    <w:rsid w:val="2EE26291"/>
    <w:rsid w:val="347E1110"/>
    <w:rsid w:val="364F51F2"/>
    <w:rsid w:val="367B35A2"/>
    <w:rsid w:val="36B139FE"/>
    <w:rsid w:val="37CF63D4"/>
    <w:rsid w:val="3BA0323D"/>
    <w:rsid w:val="3C084DAD"/>
    <w:rsid w:val="3CD51154"/>
    <w:rsid w:val="3D42593F"/>
    <w:rsid w:val="3D691DEA"/>
    <w:rsid w:val="401A6EC9"/>
    <w:rsid w:val="48FD751A"/>
    <w:rsid w:val="505210C6"/>
    <w:rsid w:val="50ED6D34"/>
    <w:rsid w:val="51FB3E13"/>
    <w:rsid w:val="529D44C1"/>
    <w:rsid w:val="53011C9D"/>
    <w:rsid w:val="53EE55CC"/>
    <w:rsid w:val="55D87DB9"/>
    <w:rsid w:val="592F685B"/>
    <w:rsid w:val="5DE14183"/>
    <w:rsid w:val="5F4158B1"/>
    <w:rsid w:val="5F5C211E"/>
    <w:rsid w:val="607E1FE8"/>
    <w:rsid w:val="62541E1B"/>
    <w:rsid w:val="64D8214F"/>
    <w:rsid w:val="656358BE"/>
    <w:rsid w:val="664E60E1"/>
    <w:rsid w:val="67016E8E"/>
    <w:rsid w:val="6724586B"/>
    <w:rsid w:val="6D4D2A68"/>
    <w:rsid w:val="6F280920"/>
    <w:rsid w:val="715E1BEB"/>
    <w:rsid w:val="71607430"/>
    <w:rsid w:val="72EE0EA3"/>
    <w:rsid w:val="74437FBF"/>
    <w:rsid w:val="74647FE7"/>
    <w:rsid w:val="750D4BB2"/>
    <w:rsid w:val="75B90F94"/>
    <w:rsid w:val="75DC697D"/>
    <w:rsid w:val="75E66F84"/>
    <w:rsid w:val="774D356D"/>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149</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2023-03-29T21:45:03Z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