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w:t>
      </w:r>
      <w:r>
        <w:rPr>
          <w:rFonts w:hint="default"/>
          <w:lang w:val="en-US"/>
        </w:rPr>
        <w:t>tendré</w:t>
      </w:r>
      <w:r>
        <w:rPr>
          <w:rFonts w:hint="default"/>
        </w:rPr>
        <w:t xml:space="preserve"> que simular la </w:t>
      </w:r>
      <w:r>
        <w:rPr>
          <w:rFonts w:hint="default"/>
          <w:lang w:val="en-US"/>
        </w:rPr>
        <w:t>reproducción</w:t>
      </w:r>
      <w:r>
        <w:rPr>
          <w:rFonts w:hint="default"/>
        </w:rPr>
        <w:t xml:space="preserve">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r>
        <w:rPr>
          <w:rFonts w:hint="default"/>
        </w:rPr>
        <w:t xml:space="preserve"> al problema del laberinto.</w:t>
      </w:r>
    </w:p>
    <w:p>
      <w:pPr>
        <w:rPr>
          <w:rFonts w:hint="default"/>
        </w:rPr>
      </w:pPr>
    </w:p>
    <w:p>
      <w:pPr>
        <w:rPr>
          <w:rFonts w:hint="default"/>
        </w:rPr>
      </w:pPr>
    </w:p>
    <w:p>
      <w:pPr>
        <w:rPr>
          <w:rFonts w:hint="default"/>
        </w:rPr>
      </w:pPr>
      <w:r>
        <w:rPr>
          <w:rFonts w:hint="default"/>
        </w:rPr>
        <w:t>Para iniciar el proceso hemos creado un primer individuo que representa el estado inicial del juego.</w:t>
      </w:r>
    </w:p>
    <w:p>
      <w:pPr>
        <w:rPr>
          <w:rFonts w:hint="default"/>
        </w:rPr>
      </w:pPr>
      <w:r>
        <w:rPr>
          <w:rFonts w:hint="default"/>
        </w:rPr>
        <w:t>Es decir, una ficha sobre el tablero colocada en la entrada del laberinto, que hemos situado en la casilla 'A1'.</w:t>
      </w:r>
    </w:p>
    <w:p>
      <w:pPr>
        <w:rPr>
          <w:rFonts w:hint="default"/>
        </w:rPr>
      </w:pPr>
    </w:p>
    <w:p>
      <w:pPr>
        <w:rPr>
          <w:rFonts w:hint="default"/>
        </w:rPr>
      </w:pPr>
      <w:r>
        <w:rPr>
          <w:rFonts w:hint="default"/>
        </w:rPr>
        <w:t xml:space="preserve">Cuando llegue el tiempo de producir la siguiente </w:t>
      </w:r>
      <w:r>
        <w:rPr>
          <w:rFonts w:hint="default"/>
          <w:lang w:val="en-US"/>
        </w:rPr>
        <w:t>generación</w:t>
      </w:r>
      <w:r>
        <w:rPr>
          <w:rFonts w:hint="default"/>
        </w:rPr>
        <w:t xml:space="preserve">, el individuo se </w:t>
      </w:r>
      <w:r>
        <w:rPr>
          <w:rFonts w:hint="default"/>
          <w:lang w:val="en-US"/>
        </w:rPr>
        <w:t>reproducirá</w:t>
      </w:r>
      <w:r>
        <w:rPr>
          <w:rFonts w:hint="default"/>
        </w:rPr>
        <w:t xml:space="preserve"> creando todos l</w:t>
      </w:r>
      <w:r>
        <w:rPr>
          <w:rFonts w:hint="default"/>
          <w:lang w:val="en-US"/>
        </w:rPr>
        <w:t>o</w:t>
      </w:r>
      <w:r>
        <w:rPr>
          <w:rFonts w:hint="default"/>
        </w:rPr>
        <w:t>s hijos posibles.</w:t>
      </w:r>
    </w:p>
    <w:p>
      <w:pPr>
        <w:rPr>
          <w:rFonts w:hint="default"/>
        </w:rPr>
      </w:pPr>
      <w:r>
        <w:rPr>
          <w:rFonts w:hint="default"/>
        </w:rPr>
        <w:t>Todos los hijos son diferentes, y representan movimientos validos desde el estado del juego que representa el padre.</w:t>
      </w:r>
    </w:p>
    <w:p>
      <w:pPr>
        <w:rPr>
          <w:rFonts w:hint="default"/>
        </w:rPr>
      </w:pPr>
      <w:r>
        <w:rPr>
          <w:rFonts w:hint="default"/>
        </w:rPr>
        <w:t xml:space="preserve">Los hijos representan los estados del juego alcanzables </w:t>
      </w:r>
      <w:r>
        <w:rPr>
          <w:rFonts w:hint="default"/>
          <w:lang w:val="en-US"/>
        </w:rPr>
        <w:t>después</w:t>
      </w:r>
      <w:r>
        <w:rPr>
          <w:rFonts w:hint="default"/>
        </w:rPr>
        <w:t xml:space="preserve"> de realizar un </w:t>
      </w:r>
      <w:r>
        <w:rPr>
          <w:rFonts w:hint="default"/>
          <w:lang w:val="en-US"/>
        </w:rPr>
        <w:t>único</w:t>
      </w:r>
      <w:r>
        <w:rPr>
          <w:rFonts w:hint="default"/>
        </w:rPr>
        <w:t xml:space="preserve"> movimiento.</w:t>
      </w:r>
    </w:p>
    <w:p>
      <w:pPr>
        <w:rPr>
          <w:rFonts w:hint="default"/>
        </w:rPr>
      </w:pPr>
    </w:p>
    <w:p>
      <w:pPr>
        <w:rPr>
          <w:rFonts w:hint="default"/>
        </w:rPr>
      </w:pPr>
      <w:r>
        <w:rPr>
          <w:rFonts w:hint="default"/>
          <w:lang w:val="en-US"/>
        </w:rPr>
        <w:t>Después</w:t>
      </w:r>
      <w:r>
        <w:rPr>
          <w:rFonts w:hint="default"/>
        </w:rPr>
        <w:t xml:space="preserve"> de crear a toda su descendencia el padre ya no es necesario y es eliminado.</w:t>
      </w:r>
    </w:p>
    <w:p>
      <w:pPr>
        <w:rPr>
          <w:rFonts w:hint="default"/>
        </w:rPr>
      </w:pPr>
      <w:r>
        <w:rPr>
          <w:rFonts w:hint="default"/>
        </w:rPr>
        <w:t xml:space="preserve">En la siguiente </w:t>
      </w:r>
      <w:r>
        <w:rPr>
          <w:rFonts w:hint="default"/>
          <w:lang w:val="en-US"/>
        </w:rPr>
        <w:t>generación</w:t>
      </w:r>
      <w:r>
        <w:rPr>
          <w:rFonts w:hint="default"/>
        </w:rPr>
        <w:t xml:space="preserve">, los nuevos individuos creados a su vez se </w:t>
      </w:r>
      <w:r>
        <w:rPr>
          <w:rFonts w:hint="default"/>
          <w:lang w:val="en-US"/>
        </w:rPr>
        <w:t>reproducirán</w:t>
      </w:r>
      <w:r>
        <w:rPr>
          <w:rFonts w:hint="default"/>
        </w:rPr>
        <w:t xml:space="preserve"> creando todos los hijos posibles, moviendo el juego hacia el siguiente estado.</w:t>
      </w:r>
    </w:p>
    <w:p>
      <w:pPr>
        <w:rPr>
          <w:rFonts w:hint="default"/>
        </w:rPr>
      </w:pPr>
      <w:r>
        <w:rPr>
          <w:rFonts w:hint="default"/>
        </w:rPr>
        <w:t xml:space="preserve">Y </w:t>
      </w:r>
      <w:r>
        <w:rPr>
          <w:rFonts w:hint="default"/>
          <w:lang w:val="en-US"/>
        </w:rPr>
        <w:t>generación</w:t>
      </w:r>
      <w:r>
        <w:rPr>
          <w:rFonts w:hint="default"/>
        </w:rPr>
        <w:t xml:space="preserve"> tras </w:t>
      </w:r>
      <w:r>
        <w:rPr>
          <w:rFonts w:hint="default"/>
          <w:lang w:val="en-US"/>
        </w:rPr>
        <w:t>generación</w:t>
      </w:r>
      <w:r>
        <w:rPr>
          <w:rFonts w:hint="default"/>
        </w:rPr>
        <w:t xml:space="preserve">, el proceso continuara avanzando hacia su </w:t>
      </w:r>
      <w:r>
        <w:rPr>
          <w:rFonts w:hint="default"/>
          <w:lang w:val="en-US"/>
        </w:rPr>
        <w:t>resolución</w:t>
      </w:r>
      <w:r>
        <w:rPr>
          <w:rFonts w:hint="default"/>
        </w:rPr>
        <w:t>.</w:t>
      </w:r>
    </w:p>
    <w:p>
      <w:pPr>
        <w:rPr>
          <w:rFonts w:hint="default"/>
        </w:rPr>
      </w:pPr>
    </w:p>
    <w:p>
      <w:pPr>
        <w:rPr>
          <w:rFonts w:hint="default"/>
        </w:rPr>
      </w:pPr>
      <w:r>
        <w:rPr>
          <w:rFonts w:hint="default"/>
        </w:rPr>
        <w:t xml:space="preserve">Recordemos </w:t>
      </w:r>
      <w:r>
        <w:rPr>
          <w:rFonts w:hint="default"/>
          <w:lang w:val="en-US"/>
        </w:rPr>
        <w:t>también</w:t>
      </w:r>
      <w:r>
        <w:rPr>
          <w:rFonts w:hint="default"/>
        </w:rPr>
        <w:t xml:space="preserve">, que han sido necesarias 7 generaciones para encontrar la </w:t>
      </w:r>
      <w:r>
        <w:rPr>
          <w:rFonts w:hint="default"/>
          <w:lang w:val="en-US"/>
        </w:rPr>
        <w:t>solución</w:t>
      </w:r>
      <w:r>
        <w:rPr>
          <w:rFonts w:hint="default"/>
        </w:rPr>
        <w:t>.</w:t>
      </w:r>
    </w:p>
    <w:p>
      <w:pPr>
        <w:rPr>
          <w:rFonts w:hint="default"/>
        </w:rPr>
      </w:pPr>
      <w:r>
        <w:rPr>
          <w:rFonts w:hint="default"/>
        </w:rPr>
        <w:t>Cuantos individuos han sido creados durante el proceso ?</w:t>
      </w:r>
    </w:p>
    <w:p>
      <w:pPr>
        <w:rPr>
          <w:rFonts w:hint="default"/>
        </w:rPr>
      </w:pPr>
    </w:p>
    <w:p>
      <w:pPr>
        <w:rPr>
          <w:rFonts w:hint="default"/>
        </w:rPr>
      </w:pPr>
      <w:r>
        <w:rPr>
          <w:rFonts w:hint="default"/>
        </w:rPr>
        <w:t xml:space="preserve">Para realizar </w:t>
      </w:r>
      <w:r>
        <w:rPr>
          <w:rFonts w:hint="default"/>
          <w:lang w:val="en-US"/>
        </w:rPr>
        <w:t xml:space="preserve">este </w:t>
      </w:r>
      <w:r>
        <w:rPr>
          <w:rFonts w:hint="default"/>
        </w:rPr>
        <w:t>calculo debemos tener en cuenta que</w:t>
      </w:r>
    </w:p>
    <w:p>
      <w:pPr>
        <w:rPr>
          <w:rFonts w:hint="default"/>
        </w:rPr>
      </w:pPr>
    </w:p>
    <w:p>
      <w:pPr>
        <w:rPr>
          <w:rFonts w:hint="default"/>
          <w:lang w:val="en-US"/>
        </w:rPr>
      </w:pPr>
      <w:r>
        <w:rPr>
          <w:rFonts w:hint="default"/>
          <w:lang w:val="en-US"/>
        </w:rPr>
        <w:t xml:space="preserve">Cuando la ficha se encuentra </w:t>
      </w:r>
      <w:r>
        <w:rPr>
          <w:rFonts w:hint="default"/>
        </w:rPr>
        <w:t xml:space="preserve">en un angulo del tablero, </w:t>
      </w:r>
      <w:r>
        <w:rPr>
          <w:rFonts w:hint="default"/>
          <w:lang w:val="en-US"/>
        </w:rPr>
        <w:t xml:space="preserve">son posibles 3 movimientos diferentes, y por lo tanto, un individuo representando un estado de este tipo, </w:t>
      </w:r>
      <w:r>
        <w:rPr>
          <w:rFonts w:hint="default"/>
        </w:rPr>
        <w:t>tendría 3 hijos</w:t>
      </w:r>
      <w:r>
        <w:rPr>
          <w:rFonts w:hint="default"/>
          <w:lang w:val="en-US"/>
        </w:rPr>
        <w:t>.</w:t>
      </w:r>
    </w:p>
    <w:p>
      <w:pPr>
        <w:rPr>
          <w:rFonts w:hint="default"/>
        </w:rPr>
      </w:pPr>
    </w:p>
    <w:p>
      <w:pPr>
        <w:rPr>
          <w:rFonts w:hint="default"/>
        </w:rPr>
      </w:pPr>
      <w:r>
        <w:drawing>
          <wp:inline distT="0" distB="0" distL="114300" distR="114300">
            <wp:extent cx="2533650" cy="2539365"/>
            <wp:effectExtent l="0" t="0" r="0" b="1333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71"/>
                    <a:stretch>
                      <a:fillRect/>
                    </a:stretch>
                  </pic:blipFill>
                  <pic:spPr>
                    <a:xfrm>
                      <a:off x="0" y="0"/>
                      <a:ext cx="2533650" cy="253936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En otro caso, cuando la ficha se encuentra </w:t>
      </w:r>
      <w:r>
        <w:rPr>
          <w:rFonts w:hint="default"/>
        </w:rPr>
        <w:t>en un borde del tablero,</w:t>
      </w:r>
      <w:r>
        <w:rPr>
          <w:rFonts w:hint="default"/>
          <w:lang w:val="en-US"/>
        </w:rPr>
        <w:t xml:space="preserve"> son posibles 5 movimientos validos, y por lo tanto un individuo de este tipo</w:t>
      </w:r>
      <w:r>
        <w:rPr>
          <w:rFonts w:hint="default"/>
        </w:rPr>
        <w:t xml:space="preserve"> </w:t>
      </w:r>
      <w:r>
        <w:rPr>
          <w:rFonts w:hint="default"/>
          <w:lang w:val="en-US"/>
        </w:rPr>
        <w:t>tendría</w:t>
      </w:r>
      <w:r>
        <w:rPr>
          <w:rFonts w:hint="default"/>
        </w:rPr>
        <w:t xml:space="preserve"> 5 hijos</w:t>
      </w:r>
      <w:r>
        <w:rPr>
          <w:rFonts w:hint="default"/>
          <w:lang w:val="en-US"/>
        </w:rPr>
        <w:t>.</w:t>
      </w:r>
    </w:p>
    <w:p>
      <w:pPr>
        <w:rPr>
          <w:rFonts w:hint="default"/>
        </w:rPr>
      </w:pPr>
      <w:r>
        <w:drawing>
          <wp:inline distT="0" distB="0" distL="114300" distR="114300">
            <wp:extent cx="2533650" cy="2527935"/>
            <wp:effectExtent l="0" t="0" r="0" b="571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72"/>
                    <a:stretch>
                      <a:fillRect/>
                    </a:stretch>
                  </pic:blipFill>
                  <pic:spPr>
                    <a:xfrm>
                      <a:off x="0" y="0"/>
                      <a:ext cx="2533650" cy="252793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lang w:val="en-US"/>
        </w:rPr>
        <w:t>El ultimo caso posible en este problema, es cuando la ficha se encuentra en una casilla alejada de los bordes del tablero, este sera el caso mas común, la gran mayoría de las casillas del tablero son de este tipo, y en esta situación serán posibles 8 distintos movimientos validos, y por lo tanto, un individuo que representa un estado de este tipo tendrá 8 hijos.</w:t>
      </w:r>
    </w:p>
    <w:p>
      <w:pPr>
        <w:rPr>
          <w:rFonts w:hint="default"/>
        </w:rPr>
      </w:pPr>
    </w:p>
    <w:p>
      <w:pPr>
        <w:rPr>
          <w:rFonts w:hint="default"/>
        </w:rPr>
      </w:pPr>
    </w:p>
    <w:p>
      <w:pPr>
        <w:rPr>
          <w:rFonts w:hint="default"/>
        </w:rPr>
      </w:pPr>
    </w:p>
    <w:p>
      <w:pPr>
        <w:rPr>
          <w:rFonts w:hint="default"/>
        </w:rPr>
      </w:pPr>
      <w:r>
        <w:drawing>
          <wp:inline distT="0" distB="0" distL="114300" distR="114300">
            <wp:extent cx="2525395" cy="2525395"/>
            <wp:effectExtent l="0" t="0" r="8255" b="825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73"/>
                    <a:stretch>
                      <a:fillRect/>
                    </a:stretch>
                  </pic:blipFill>
                  <pic:spPr>
                    <a:xfrm>
                      <a:off x="0" y="0"/>
                      <a:ext cx="2525395" cy="252539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Sin embargo el calculo en detalle es complicado y no es importante tener una cifra exacta en este momento, sino que,</w:t>
      </w:r>
      <w:r>
        <w:rPr>
          <w:rFonts w:hint="default"/>
          <w:lang w:val="en-US"/>
        </w:rPr>
        <w:t xml:space="preserve"> </w:t>
      </w:r>
      <w:r>
        <w:rPr>
          <w:rFonts w:hint="default"/>
        </w:rPr>
        <w:t xml:space="preserve">nos </w:t>
      </w:r>
      <w:r>
        <w:rPr>
          <w:rFonts w:hint="default"/>
          <w:lang w:val="en-US"/>
        </w:rPr>
        <w:t>servirá</w:t>
      </w:r>
      <w:r>
        <w:rPr>
          <w:rFonts w:hint="default"/>
        </w:rPr>
        <w:t xml:space="preserve"> con tener una idea aproximada, de modo que simplificaremos el calculo.</w:t>
      </w:r>
      <w:r>
        <w:rPr>
          <w:rFonts w:hint="default"/>
          <w:lang w:val="en-US"/>
        </w:rPr>
        <w:t xml:space="preserve"> Porque l</w:t>
      </w:r>
      <w:r>
        <w:rPr>
          <w:rFonts w:hint="default"/>
        </w:rPr>
        <w:t xml:space="preserve">o que necesitamos ahora es hacernos una idea de como crecen las poblaciones </w:t>
      </w:r>
      <w:r>
        <w:rPr>
          <w:rFonts w:hint="default"/>
          <w:lang w:val="en-US"/>
        </w:rPr>
        <w:t>d</w:t>
      </w:r>
      <w:r>
        <w:rPr>
          <w:rFonts w:hint="default"/>
        </w:rPr>
        <w:t>e seres vivientes.</w:t>
      </w:r>
    </w:p>
    <w:p>
      <w:pPr>
        <w:rPr>
          <w:rFonts w:hint="default"/>
        </w:rPr>
      </w:pPr>
    </w:p>
    <w:p>
      <w:pPr>
        <w:rPr>
          <w:rFonts w:hint="default"/>
          <w:lang w:val="en-US"/>
        </w:rPr>
      </w:pPr>
      <w:r>
        <w:rPr>
          <w:rFonts w:hint="default"/>
          <w:lang w:val="en-US"/>
        </w:rPr>
        <w:t>Con este objetivo, tomaremos como base del calculo el caso mas comun, es decir, la ficha esta alejada de los bordes del tablero.</w:t>
      </w:r>
    </w:p>
    <w:p>
      <w:pPr>
        <w:rPr>
          <w:rFonts w:hint="default"/>
          <w:lang w:val="en-US"/>
        </w:rPr>
      </w:pPr>
      <w:r>
        <w:rPr>
          <w:rFonts w:hint="default"/>
          <w:lang w:val="en-US"/>
        </w:rPr>
        <w:t>Imaginaremos que el tablero no tiene bordes sino que se extiende sin fin en todas direcciones.</w:t>
      </w:r>
    </w:p>
    <w:p>
      <w:pPr>
        <w:rPr>
          <w:rFonts w:hint="default"/>
          <w:lang w:val="en-US"/>
        </w:rPr>
      </w:pPr>
      <w:r>
        <w:rPr>
          <w:rFonts w:hint="default"/>
          <w:lang w:val="en-US"/>
        </w:rPr>
        <w:t>En esta situación, la ficha puede realizar 8 movimientos diferentes.</w:t>
      </w:r>
    </w:p>
    <w:p>
      <w:pPr>
        <w:rPr>
          <w:rFonts w:hint="default"/>
          <w:lang w:val="en-US"/>
        </w:rPr>
      </w:pPr>
      <w:r>
        <w:rPr>
          <w:rFonts w:hint="default"/>
          <w:lang w:val="en-US"/>
        </w:rPr>
        <w:t>Y un individuo que representa uno de estos estados tendrá, por lo tanto, 8 hijos.</w:t>
      </w:r>
    </w:p>
    <w:p>
      <w:pPr>
        <w:rPr>
          <w:rFonts w:hint="default"/>
          <w:lang w:val="en-US"/>
        </w:rPr>
      </w:pPr>
      <w:bookmarkStart w:id="16" w:name="_GoBack"/>
      <w:bookmarkEnd w:id="16"/>
    </w:p>
    <w:p>
      <w:pPr>
        <w:rPr>
          <w:rFonts w:hint="default"/>
          <w:lang w:val="en-US"/>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AC4C43"/>
    <w:rsid w:val="05AC6BC2"/>
    <w:rsid w:val="065F63D7"/>
    <w:rsid w:val="07394CC6"/>
    <w:rsid w:val="07651DB1"/>
    <w:rsid w:val="095F3A0D"/>
    <w:rsid w:val="0BD2259C"/>
    <w:rsid w:val="0CC311CB"/>
    <w:rsid w:val="0ECD4096"/>
    <w:rsid w:val="0ED7326D"/>
    <w:rsid w:val="0F087481"/>
    <w:rsid w:val="107A4035"/>
    <w:rsid w:val="1131365B"/>
    <w:rsid w:val="122F3B73"/>
    <w:rsid w:val="13704923"/>
    <w:rsid w:val="19FD6A37"/>
    <w:rsid w:val="1BCD1704"/>
    <w:rsid w:val="1D1E53DD"/>
    <w:rsid w:val="200D3260"/>
    <w:rsid w:val="202266C9"/>
    <w:rsid w:val="24AF2495"/>
    <w:rsid w:val="25AE05EE"/>
    <w:rsid w:val="26AE17E0"/>
    <w:rsid w:val="26BF3E0E"/>
    <w:rsid w:val="287641FE"/>
    <w:rsid w:val="296C4E4B"/>
    <w:rsid w:val="2AB14CC1"/>
    <w:rsid w:val="2BA512B1"/>
    <w:rsid w:val="2C724C53"/>
    <w:rsid w:val="2CBC2436"/>
    <w:rsid w:val="2EE26291"/>
    <w:rsid w:val="2FAE3B24"/>
    <w:rsid w:val="30F90B44"/>
    <w:rsid w:val="347E1110"/>
    <w:rsid w:val="364F51F2"/>
    <w:rsid w:val="367B35A2"/>
    <w:rsid w:val="36B139FE"/>
    <w:rsid w:val="37CF63D4"/>
    <w:rsid w:val="38CA70BB"/>
    <w:rsid w:val="390A1070"/>
    <w:rsid w:val="3AF51864"/>
    <w:rsid w:val="3BA0323D"/>
    <w:rsid w:val="3C084DAD"/>
    <w:rsid w:val="3CD51154"/>
    <w:rsid w:val="3D42593F"/>
    <w:rsid w:val="3D691DEA"/>
    <w:rsid w:val="3EE51A20"/>
    <w:rsid w:val="401A6EC9"/>
    <w:rsid w:val="42A77010"/>
    <w:rsid w:val="48FD751A"/>
    <w:rsid w:val="4B3851E4"/>
    <w:rsid w:val="4FFB59F0"/>
    <w:rsid w:val="505210C6"/>
    <w:rsid w:val="50ED6D34"/>
    <w:rsid w:val="51FB3E13"/>
    <w:rsid w:val="529D44C1"/>
    <w:rsid w:val="53011C9D"/>
    <w:rsid w:val="53EE55CC"/>
    <w:rsid w:val="55D87DB9"/>
    <w:rsid w:val="56A244D3"/>
    <w:rsid w:val="592F685B"/>
    <w:rsid w:val="5D7063F2"/>
    <w:rsid w:val="5DE14183"/>
    <w:rsid w:val="5F4158B1"/>
    <w:rsid w:val="5F5C211E"/>
    <w:rsid w:val="5FE92C15"/>
    <w:rsid w:val="607E1FE8"/>
    <w:rsid w:val="61D17C80"/>
    <w:rsid w:val="62541E1B"/>
    <w:rsid w:val="64D8214F"/>
    <w:rsid w:val="656358BE"/>
    <w:rsid w:val="664E60E1"/>
    <w:rsid w:val="67016E8E"/>
    <w:rsid w:val="6724586B"/>
    <w:rsid w:val="67F80D33"/>
    <w:rsid w:val="6850499D"/>
    <w:rsid w:val="6CC257AF"/>
    <w:rsid w:val="6D4D2A68"/>
    <w:rsid w:val="6F280920"/>
    <w:rsid w:val="715E1BEB"/>
    <w:rsid w:val="71607430"/>
    <w:rsid w:val="72827AE5"/>
    <w:rsid w:val="72EE0EA3"/>
    <w:rsid w:val="732142C7"/>
    <w:rsid w:val="74437FBF"/>
    <w:rsid w:val="74647FE7"/>
    <w:rsid w:val="750D4BB2"/>
    <w:rsid w:val="75B90F94"/>
    <w:rsid w:val="75DC697D"/>
    <w:rsid w:val="75E06A2E"/>
    <w:rsid w:val="75E66F84"/>
    <w:rsid w:val="774D356D"/>
    <w:rsid w:val="7852493C"/>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45</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2023-04-03T22:09:23Z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