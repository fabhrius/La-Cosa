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Intentaremos establecer de forma aproximada cual podria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podria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podria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Es natural que un problema complejo requiera una mayor consumo de recursos que un problema simple, lo que tendria impacto en el coste.</w:t>
      </w:r>
    </w:p>
    <w:p>
      <w:pPr>
        <w:rPr>
          <w:rFonts w:hint="default"/>
        </w:rPr>
      </w:pPr>
      <w:r>
        <w:rPr>
          <w:rFonts w:hint="default"/>
        </w:rPr>
        <w:t>Por ejemplo, un problema mas complejo podria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Pero veamoslo con mas detalle.</w:t>
      </w:r>
    </w:p>
    <w:p>
      <w:pPr>
        <w:rPr>
          <w:rFonts w:hint="default"/>
        </w:rPr>
      </w:pPr>
      <w:r>
        <w:rPr>
          <w:rFonts w:hint="default"/>
        </w:rPr>
        <w:t xml:space="preserve">Veamos como el sistema a encontrado la </w:t>
      </w:r>
      <w:r>
        <w:rPr>
          <w:rFonts w:hint="default"/>
          <w:lang w:val="en-US"/>
        </w:rPr>
        <w:t>solución</w:t>
      </w:r>
      <w:r>
        <w:rPr>
          <w:rFonts w:hint="default"/>
        </w:rPr>
        <w:t xml:space="preserve"> al problema del laberinto, y cual podria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bookmarkStart w:id="16" w:name="_GoBack"/>
      <w:bookmarkEnd w:id="16"/>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4760B50"/>
    <w:rsid w:val="0529460A"/>
    <w:rsid w:val="05AC6BC2"/>
    <w:rsid w:val="065F63D7"/>
    <w:rsid w:val="07394CC6"/>
    <w:rsid w:val="095F3A0D"/>
    <w:rsid w:val="0BD2259C"/>
    <w:rsid w:val="0CC311CB"/>
    <w:rsid w:val="0ED7326D"/>
    <w:rsid w:val="0F087481"/>
    <w:rsid w:val="107A4035"/>
    <w:rsid w:val="1131365B"/>
    <w:rsid w:val="13704923"/>
    <w:rsid w:val="1BCD1704"/>
    <w:rsid w:val="1D1E53DD"/>
    <w:rsid w:val="200D3260"/>
    <w:rsid w:val="202266C9"/>
    <w:rsid w:val="24AF2495"/>
    <w:rsid w:val="25AE05EE"/>
    <w:rsid w:val="26AE17E0"/>
    <w:rsid w:val="26BF3E0E"/>
    <w:rsid w:val="296C4E4B"/>
    <w:rsid w:val="2BA512B1"/>
    <w:rsid w:val="2CBC2436"/>
    <w:rsid w:val="2EE26291"/>
    <w:rsid w:val="30F90B44"/>
    <w:rsid w:val="347E1110"/>
    <w:rsid w:val="364F51F2"/>
    <w:rsid w:val="367B35A2"/>
    <w:rsid w:val="36B139FE"/>
    <w:rsid w:val="37CF63D4"/>
    <w:rsid w:val="38CA70BB"/>
    <w:rsid w:val="3AF51864"/>
    <w:rsid w:val="3BA0323D"/>
    <w:rsid w:val="3C084DAD"/>
    <w:rsid w:val="3CD51154"/>
    <w:rsid w:val="3D42593F"/>
    <w:rsid w:val="3D691DEA"/>
    <w:rsid w:val="3EE51A20"/>
    <w:rsid w:val="401A6EC9"/>
    <w:rsid w:val="42A77010"/>
    <w:rsid w:val="48FD751A"/>
    <w:rsid w:val="505210C6"/>
    <w:rsid w:val="50ED6D34"/>
    <w:rsid w:val="51FB3E13"/>
    <w:rsid w:val="529D44C1"/>
    <w:rsid w:val="53011C9D"/>
    <w:rsid w:val="53EE55CC"/>
    <w:rsid w:val="55D87DB9"/>
    <w:rsid w:val="56A244D3"/>
    <w:rsid w:val="592F685B"/>
    <w:rsid w:val="5DE14183"/>
    <w:rsid w:val="5F4158B1"/>
    <w:rsid w:val="5F5C211E"/>
    <w:rsid w:val="5FE92C15"/>
    <w:rsid w:val="607E1FE8"/>
    <w:rsid w:val="61D17C80"/>
    <w:rsid w:val="62541E1B"/>
    <w:rsid w:val="64D8214F"/>
    <w:rsid w:val="656358BE"/>
    <w:rsid w:val="664E60E1"/>
    <w:rsid w:val="67016E8E"/>
    <w:rsid w:val="6724586B"/>
    <w:rsid w:val="6CC257AF"/>
    <w:rsid w:val="6D4D2A68"/>
    <w:rsid w:val="6F280920"/>
    <w:rsid w:val="715E1BEB"/>
    <w:rsid w:val="71607430"/>
    <w:rsid w:val="72EE0EA3"/>
    <w:rsid w:val="732142C7"/>
    <w:rsid w:val="74437FBF"/>
    <w:rsid w:val="74647FE7"/>
    <w:rsid w:val="750D4BB2"/>
    <w:rsid w:val="75B90F94"/>
    <w:rsid w:val="75DC697D"/>
    <w:rsid w:val="75E66F84"/>
    <w:rsid w:val="774D356D"/>
    <w:rsid w:val="7852493C"/>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6</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2023-03-31T21:51:07Z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