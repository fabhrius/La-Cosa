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la desmenuza,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bookmarkStart w:id="16" w:name="_GoBack"/>
      <w:bookmarkEnd w:id="16"/>
      <w:r>
        <w:rPr>
          <w:rFonts w:hint="default"/>
        </w:rPr>
        <w:t xml:space="preserve"> paso simple.</w:t>
      </w:r>
    </w:p>
    <w:p/>
    <w:p/>
    <w:p/>
    <w:p/>
    <w:p/>
    <w:p/>
    <w:p/>
    <w:p/>
    <w:p/>
    <w:p/>
    <w:p/>
    <w:p/>
    <w:p/>
    <w:p/>
    <w:p/>
    <w:p/>
    <w:p/>
    <w:p/>
    <w:p/>
    <w:p/>
    <w:p/>
    <w:p/>
    <w:p/>
    <w:p/>
    <w:p/>
    <w:p/>
    <w:p/>
    <w:p/>
    <w:p/>
    <w:p/>
    <w:p/>
    <w:p/>
    <w:p>
      <w:pPr>
        <w:rPr>
          <w:rFonts w:hint="default"/>
          <w:lang w:val="en-US"/>
        </w:rPr>
      </w:pPr>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529460A"/>
    <w:rsid w:val="05AC6BC2"/>
    <w:rsid w:val="07394CC6"/>
    <w:rsid w:val="095F3A0D"/>
    <w:rsid w:val="0BD2259C"/>
    <w:rsid w:val="0CC311CB"/>
    <w:rsid w:val="0ED7326D"/>
    <w:rsid w:val="107A4035"/>
    <w:rsid w:val="1131365B"/>
    <w:rsid w:val="13704923"/>
    <w:rsid w:val="1BCD1704"/>
    <w:rsid w:val="1D1E53DD"/>
    <w:rsid w:val="200D3260"/>
    <w:rsid w:val="202266C9"/>
    <w:rsid w:val="24AF2495"/>
    <w:rsid w:val="25AE05EE"/>
    <w:rsid w:val="26BF3E0E"/>
    <w:rsid w:val="2BA512B1"/>
    <w:rsid w:val="2CBC2436"/>
    <w:rsid w:val="2EE26291"/>
    <w:rsid w:val="347E1110"/>
    <w:rsid w:val="364F51F2"/>
    <w:rsid w:val="367B35A2"/>
    <w:rsid w:val="36B139FE"/>
    <w:rsid w:val="37CF63D4"/>
    <w:rsid w:val="3BA0323D"/>
    <w:rsid w:val="3C084DAD"/>
    <w:rsid w:val="3CD51154"/>
    <w:rsid w:val="3D42593F"/>
    <w:rsid w:val="3D691DEA"/>
    <w:rsid w:val="401A6EC9"/>
    <w:rsid w:val="48FD751A"/>
    <w:rsid w:val="505210C6"/>
    <w:rsid w:val="50ED6D34"/>
    <w:rsid w:val="51FB3E13"/>
    <w:rsid w:val="529D44C1"/>
    <w:rsid w:val="53011C9D"/>
    <w:rsid w:val="53EE55CC"/>
    <w:rsid w:val="55D87DB9"/>
    <w:rsid w:val="592F685B"/>
    <w:rsid w:val="5DE14183"/>
    <w:rsid w:val="5F4158B1"/>
    <w:rsid w:val="5F5C211E"/>
    <w:rsid w:val="607E1FE8"/>
    <w:rsid w:val="62541E1B"/>
    <w:rsid w:val="64D8214F"/>
    <w:rsid w:val="656358BE"/>
    <w:rsid w:val="664E60E1"/>
    <w:rsid w:val="67016E8E"/>
    <w:rsid w:val="6724586B"/>
    <w:rsid w:val="6D4D2A68"/>
    <w:rsid w:val="6F280920"/>
    <w:rsid w:val="715E1BEB"/>
    <w:rsid w:val="71607430"/>
    <w:rsid w:val="72EE0EA3"/>
    <w:rsid w:val="74437FBF"/>
    <w:rsid w:val="74647FE7"/>
    <w:rsid w:val="750D4BB2"/>
    <w:rsid w:val="75B90F94"/>
    <w:rsid w:val="75DC697D"/>
    <w:rsid w:val="774D356D"/>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134</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2023-03-29T00:24:44Z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