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xml:space="preserve">, </w:t>
      </w:r>
    </w:p>
    <w:p>
      <w:pPr>
        <w:ind w:left="0" w:right="0" w:firstLine="0"/>
        <w:jc w:val="center"/>
        <w:rPr>
          <w:rFonts w:hint="default"/>
          <w:b/>
          <w:bCs/>
          <w:i/>
          <w:iCs/>
          <w:lang w:val="en-US"/>
        </w:rPr>
      </w:pPr>
      <w:r>
        <w:rPr>
          <w:rFonts w:hint="default"/>
          <w:b/>
          <w:bCs/>
          <w:i/>
          <w:iCs/>
          <w:lang w:val="en-US"/>
        </w:rPr>
        <w:t>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p/>
    <w:p/>
    <w:p/>
    <w:p/>
    <w:p/>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w:t>
      </w:r>
      <w:r>
        <w:rPr>
          <w:rFonts w:hint="default"/>
          <w:lang w:val="en-US"/>
        </w:rPr>
        <w:t xml:space="preserve">de forma secuencial </w:t>
      </w:r>
      <w:r>
        <w:rPr>
          <w:rFonts w:hint="default"/>
        </w:rPr>
        <w:t>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w:t>
      </w:r>
      <w:r>
        <w:rPr>
          <w:rFonts w:hint="default"/>
          <w:lang w:val="en-US"/>
        </w:rPr>
        <w:t>tendré</w:t>
      </w:r>
      <w:r>
        <w:rPr>
          <w:rFonts w:hint="default"/>
        </w:rPr>
        <w:t xml:space="preserve"> que simular la </w:t>
      </w:r>
      <w:r>
        <w:rPr>
          <w:rFonts w:hint="default"/>
          <w:lang w:val="en-US"/>
        </w:rPr>
        <w:t>reproducción</w:t>
      </w:r>
      <w:r>
        <w:rPr>
          <w:rFonts w:hint="default"/>
        </w:rPr>
        <w:t xml:space="preserve">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r>
        <w:rPr>
          <w:rFonts w:hint="default"/>
        </w:rPr>
        <w:t xml:space="preserve"> al problema del laberinto.</w:t>
      </w:r>
    </w:p>
    <w:p>
      <w:pPr>
        <w:rPr>
          <w:rFonts w:hint="default"/>
        </w:rPr>
      </w:pPr>
    </w:p>
    <w:p>
      <w:pPr>
        <w:rPr>
          <w:rFonts w:hint="default"/>
        </w:rPr>
      </w:pPr>
    </w:p>
    <w:p>
      <w:pPr>
        <w:rPr>
          <w:rFonts w:hint="default"/>
        </w:rPr>
      </w:pPr>
      <w:r>
        <w:rPr>
          <w:rFonts w:hint="default"/>
        </w:rPr>
        <w:t>Para iniciar el proceso hemos creado un primer individuo que representa el estado inicial del juego.</w:t>
      </w:r>
    </w:p>
    <w:p>
      <w:pPr>
        <w:rPr>
          <w:rFonts w:hint="default"/>
        </w:rPr>
      </w:pPr>
      <w:r>
        <w:rPr>
          <w:rFonts w:hint="default"/>
        </w:rPr>
        <w:t>Es decir, una ficha sobre el tablero colocada en la entrada del laberinto, que hemos situado en la casilla 'A1'.</w:t>
      </w:r>
    </w:p>
    <w:p>
      <w:pPr>
        <w:rPr>
          <w:rFonts w:hint="default"/>
        </w:rPr>
      </w:pPr>
    </w:p>
    <w:p>
      <w:pPr>
        <w:rPr>
          <w:rFonts w:hint="default"/>
        </w:rPr>
      </w:pPr>
      <w:r>
        <w:rPr>
          <w:rFonts w:hint="default"/>
        </w:rPr>
        <w:t xml:space="preserve">Cuando llegue el tiempo de producir la siguiente </w:t>
      </w:r>
      <w:r>
        <w:rPr>
          <w:rFonts w:hint="default"/>
          <w:lang w:val="en-US"/>
        </w:rPr>
        <w:t>generación</w:t>
      </w:r>
      <w:r>
        <w:rPr>
          <w:rFonts w:hint="default"/>
        </w:rPr>
        <w:t xml:space="preserve">, el individuo se </w:t>
      </w:r>
      <w:r>
        <w:rPr>
          <w:rFonts w:hint="default"/>
          <w:lang w:val="en-US"/>
        </w:rPr>
        <w:t>reproducirá</w:t>
      </w:r>
      <w:r>
        <w:rPr>
          <w:rFonts w:hint="default"/>
        </w:rPr>
        <w:t xml:space="preserve"> creando todos l</w:t>
      </w:r>
      <w:r>
        <w:rPr>
          <w:rFonts w:hint="default"/>
          <w:lang w:val="en-US"/>
        </w:rPr>
        <w:t>o</w:t>
      </w:r>
      <w:r>
        <w:rPr>
          <w:rFonts w:hint="default"/>
        </w:rPr>
        <w:t>s hijos posibles.</w:t>
      </w:r>
    </w:p>
    <w:p>
      <w:pPr>
        <w:rPr>
          <w:rFonts w:hint="default"/>
        </w:rPr>
      </w:pPr>
      <w:r>
        <w:rPr>
          <w:rFonts w:hint="default"/>
        </w:rPr>
        <w:t>Todos los hijos son diferentes, y representan movimientos validos desde el estado del juego que representa el padre.</w:t>
      </w:r>
    </w:p>
    <w:p>
      <w:pPr>
        <w:rPr>
          <w:rFonts w:hint="default"/>
        </w:rPr>
      </w:pPr>
      <w:r>
        <w:rPr>
          <w:rFonts w:hint="default"/>
        </w:rPr>
        <w:t xml:space="preserve">Los hijos representan los estados del juego alcanzables </w:t>
      </w:r>
      <w:r>
        <w:rPr>
          <w:rFonts w:hint="default"/>
          <w:lang w:val="en-US"/>
        </w:rPr>
        <w:t>después</w:t>
      </w:r>
      <w:r>
        <w:rPr>
          <w:rFonts w:hint="default"/>
        </w:rPr>
        <w:t xml:space="preserve"> de realizar un </w:t>
      </w:r>
      <w:r>
        <w:rPr>
          <w:rFonts w:hint="default"/>
          <w:lang w:val="en-US"/>
        </w:rPr>
        <w:t>único</w:t>
      </w:r>
      <w:r>
        <w:rPr>
          <w:rFonts w:hint="default"/>
        </w:rPr>
        <w:t xml:space="preserve"> movimiento.</w:t>
      </w:r>
    </w:p>
    <w:p>
      <w:pPr>
        <w:rPr>
          <w:rFonts w:hint="default"/>
        </w:rPr>
      </w:pPr>
    </w:p>
    <w:p>
      <w:pPr>
        <w:rPr>
          <w:rFonts w:hint="default"/>
        </w:rPr>
      </w:pPr>
      <w:r>
        <w:rPr>
          <w:rFonts w:hint="default"/>
          <w:lang w:val="en-US"/>
        </w:rPr>
        <w:t>Después</w:t>
      </w:r>
      <w:r>
        <w:rPr>
          <w:rFonts w:hint="default"/>
        </w:rPr>
        <w:t xml:space="preserve"> de crear a toda su descendencia el padre ya no es necesario y es eliminado.</w:t>
      </w:r>
    </w:p>
    <w:p>
      <w:pPr>
        <w:rPr>
          <w:rFonts w:hint="default"/>
        </w:rPr>
      </w:pPr>
      <w:r>
        <w:rPr>
          <w:rFonts w:hint="default"/>
        </w:rPr>
        <w:t xml:space="preserve">En la siguiente </w:t>
      </w:r>
      <w:r>
        <w:rPr>
          <w:rFonts w:hint="default"/>
          <w:lang w:val="en-US"/>
        </w:rPr>
        <w:t>generación</w:t>
      </w:r>
      <w:r>
        <w:rPr>
          <w:rFonts w:hint="default"/>
        </w:rPr>
        <w:t xml:space="preserve">, los nuevos individuos creados a su vez se </w:t>
      </w:r>
      <w:r>
        <w:rPr>
          <w:rFonts w:hint="default"/>
          <w:lang w:val="en-US"/>
        </w:rPr>
        <w:t>reproducirán</w:t>
      </w:r>
      <w:r>
        <w:rPr>
          <w:rFonts w:hint="default"/>
        </w:rPr>
        <w:t xml:space="preserve"> creando todos los hijos posibles, moviendo el juego hacia el siguiente estado.</w:t>
      </w:r>
    </w:p>
    <w:p>
      <w:pPr>
        <w:rPr>
          <w:rFonts w:hint="default"/>
        </w:rPr>
      </w:pPr>
      <w:r>
        <w:rPr>
          <w:rFonts w:hint="default"/>
        </w:rPr>
        <w:t xml:space="preserve">Y </w:t>
      </w:r>
      <w:r>
        <w:rPr>
          <w:rFonts w:hint="default"/>
          <w:lang w:val="en-US"/>
        </w:rPr>
        <w:t>generación</w:t>
      </w:r>
      <w:r>
        <w:rPr>
          <w:rFonts w:hint="default"/>
        </w:rPr>
        <w:t xml:space="preserve"> tras </w:t>
      </w:r>
      <w:r>
        <w:rPr>
          <w:rFonts w:hint="default"/>
          <w:lang w:val="en-US"/>
        </w:rPr>
        <w:t>generación</w:t>
      </w:r>
      <w:r>
        <w:rPr>
          <w:rFonts w:hint="default"/>
        </w:rPr>
        <w:t xml:space="preserve">, el proceso continuara avanzando hacia su </w:t>
      </w:r>
      <w:r>
        <w:rPr>
          <w:rFonts w:hint="default"/>
          <w:lang w:val="en-US"/>
        </w:rPr>
        <w:t>resolución</w:t>
      </w:r>
      <w:r>
        <w:rPr>
          <w:rFonts w:hint="default"/>
        </w:rPr>
        <w:t>.</w:t>
      </w:r>
    </w:p>
    <w:p>
      <w:pPr>
        <w:rPr>
          <w:rFonts w:hint="default"/>
        </w:rPr>
      </w:pPr>
    </w:p>
    <w:p>
      <w:pPr>
        <w:rPr>
          <w:rFonts w:hint="default"/>
        </w:rPr>
      </w:pPr>
      <w:r>
        <w:rPr>
          <w:rFonts w:hint="default"/>
        </w:rPr>
        <w:t xml:space="preserve">Recordemos </w:t>
      </w:r>
      <w:r>
        <w:rPr>
          <w:rFonts w:hint="default"/>
          <w:lang w:val="en-US"/>
        </w:rPr>
        <w:t>también</w:t>
      </w:r>
      <w:r>
        <w:rPr>
          <w:rFonts w:hint="default"/>
        </w:rPr>
        <w:t xml:space="preserve">, que han sido necesarias 7 generaciones para encontrar la </w:t>
      </w:r>
      <w:r>
        <w:rPr>
          <w:rFonts w:hint="default"/>
          <w:lang w:val="en-US"/>
        </w:rPr>
        <w:t>solución</w:t>
      </w:r>
      <w:r>
        <w:rPr>
          <w:rFonts w:hint="default"/>
        </w:rPr>
        <w:t>.</w:t>
      </w:r>
    </w:p>
    <w:p>
      <w:pPr>
        <w:rPr>
          <w:rFonts w:hint="default"/>
        </w:rPr>
      </w:pPr>
      <w:r>
        <w:rPr>
          <w:rFonts w:hint="default"/>
        </w:rPr>
        <w:t>Cuantos individuos han sido creados durante el proceso ?</w:t>
      </w:r>
    </w:p>
    <w:p>
      <w:pPr>
        <w:rPr>
          <w:rFonts w:hint="default"/>
        </w:rPr>
      </w:pPr>
    </w:p>
    <w:p>
      <w:pPr>
        <w:rPr>
          <w:rFonts w:hint="default"/>
        </w:rPr>
      </w:pPr>
      <w:r>
        <w:rPr>
          <w:rFonts w:hint="default"/>
        </w:rPr>
        <w:t xml:space="preserve">Para realizar </w:t>
      </w:r>
      <w:r>
        <w:rPr>
          <w:rFonts w:hint="default"/>
          <w:lang w:val="en-US"/>
        </w:rPr>
        <w:t xml:space="preserve">este </w:t>
      </w:r>
      <w:r>
        <w:rPr>
          <w:rFonts w:hint="default"/>
        </w:rPr>
        <w:t>calculo debemos tener en cuenta que</w:t>
      </w:r>
    </w:p>
    <w:p>
      <w:pPr>
        <w:rPr>
          <w:rFonts w:hint="default"/>
        </w:rPr>
      </w:pPr>
    </w:p>
    <w:p>
      <w:pPr>
        <w:rPr>
          <w:rFonts w:hint="default"/>
          <w:lang w:val="en-US"/>
        </w:rPr>
      </w:pPr>
      <w:r>
        <w:rPr>
          <w:rFonts w:hint="default"/>
          <w:lang w:val="en-US"/>
        </w:rPr>
        <w:t xml:space="preserve">Cuando la ficha se encuentra </w:t>
      </w:r>
      <w:r>
        <w:rPr>
          <w:rFonts w:hint="default"/>
        </w:rPr>
        <w:t xml:space="preserve">en un angulo del tablero, </w:t>
      </w:r>
      <w:r>
        <w:rPr>
          <w:rFonts w:hint="default"/>
          <w:lang w:val="en-US"/>
        </w:rPr>
        <w:t xml:space="preserve">son posibles 3 movimientos diferentes, y por lo tanto, un individuo representando un estado de este tipo, </w:t>
      </w:r>
      <w:r>
        <w:rPr>
          <w:rFonts w:hint="default"/>
        </w:rPr>
        <w:t>tendría 3 hijos</w:t>
      </w:r>
      <w:r>
        <w:rPr>
          <w:rFonts w:hint="default"/>
          <w:lang w:val="en-US"/>
        </w:rPr>
        <w:t>.</w:t>
      </w:r>
    </w:p>
    <w:p>
      <w:pPr>
        <w:rPr>
          <w:rFonts w:hint="default"/>
        </w:rPr>
      </w:pPr>
    </w:p>
    <w:p>
      <w:pPr>
        <w:rPr>
          <w:rFonts w:hint="default"/>
        </w:rPr>
      </w:pPr>
      <w:r>
        <w:drawing>
          <wp:inline distT="0" distB="0" distL="114300" distR="114300">
            <wp:extent cx="2533650" cy="2539365"/>
            <wp:effectExtent l="0" t="0" r="0" b="1333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71"/>
                    <a:stretch>
                      <a:fillRect/>
                    </a:stretch>
                  </pic:blipFill>
                  <pic:spPr>
                    <a:xfrm>
                      <a:off x="0" y="0"/>
                      <a:ext cx="2533650" cy="253936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En otro caso, cuando la ficha se encuentra </w:t>
      </w:r>
      <w:r>
        <w:rPr>
          <w:rFonts w:hint="default"/>
        </w:rPr>
        <w:t>en un borde del tablero,</w:t>
      </w:r>
      <w:r>
        <w:rPr>
          <w:rFonts w:hint="default"/>
          <w:lang w:val="en-US"/>
        </w:rPr>
        <w:t xml:space="preserve"> son posibles 5 movimientos validos, y por lo tanto un individuo de este tipo</w:t>
      </w:r>
      <w:r>
        <w:rPr>
          <w:rFonts w:hint="default"/>
        </w:rPr>
        <w:t xml:space="preserve"> </w:t>
      </w:r>
      <w:r>
        <w:rPr>
          <w:rFonts w:hint="default"/>
          <w:lang w:val="en-US"/>
        </w:rPr>
        <w:t>tendría</w:t>
      </w:r>
      <w:r>
        <w:rPr>
          <w:rFonts w:hint="default"/>
        </w:rPr>
        <w:t xml:space="preserve"> 5 hijos</w:t>
      </w:r>
      <w:r>
        <w:rPr>
          <w:rFonts w:hint="default"/>
          <w:lang w:val="en-US"/>
        </w:rPr>
        <w:t>.</w:t>
      </w:r>
    </w:p>
    <w:p>
      <w:pPr>
        <w:rPr>
          <w:rFonts w:hint="default"/>
        </w:rPr>
      </w:pPr>
      <w:r>
        <w:drawing>
          <wp:inline distT="0" distB="0" distL="114300" distR="114300">
            <wp:extent cx="2533650" cy="2527935"/>
            <wp:effectExtent l="0" t="0" r="0" b="571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72"/>
                    <a:stretch>
                      <a:fillRect/>
                    </a:stretch>
                  </pic:blipFill>
                  <pic:spPr>
                    <a:xfrm>
                      <a:off x="0" y="0"/>
                      <a:ext cx="2533650" cy="252793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lang w:val="en-US"/>
        </w:rPr>
        <w:t>El ultimo caso posible en este problema, es cuando la ficha se encuentra en una casilla alejada de los bordes del tablero, este sera el caso mas común, la gran mayoría de las casillas del tablero son de este tipo, y en esta situación serán posibles 8 distintos movimientos validos, y por lo tanto, un individuo que representa un estado de este tipo tendrá 8 hijos.</w:t>
      </w:r>
    </w:p>
    <w:p>
      <w:pPr>
        <w:rPr>
          <w:rFonts w:hint="default"/>
        </w:rPr>
      </w:pPr>
    </w:p>
    <w:p>
      <w:pPr>
        <w:rPr>
          <w:rFonts w:hint="default"/>
        </w:rPr>
      </w:pPr>
    </w:p>
    <w:p>
      <w:pPr>
        <w:rPr>
          <w:rFonts w:hint="default"/>
        </w:rPr>
      </w:pPr>
    </w:p>
    <w:p>
      <w:pPr>
        <w:rPr>
          <w:rFonts w:hint="default"/>
        </w:rPr>
      </w:pPr>
      <w:r>
        <w:drawing>
          <wp:inline distT="0" distB="0" distL="114300" distR="114300">
            <wp:extent cx="2525395" cy="2525395"/>
            <wp:effectExtent l="0" t="0" r="8255" b="825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73"/>
                    <a:stretch>
                      <a:fillRect/>
                    </a:stretch>
                  </pic:blipFill>
                  <pic:spPr>
                    <a:xfrm>
                      <a:off x="0" y="0"/>
                      <a:ext cx="2525395" cy="252539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Sin embargo el calculo en detalle es complicado y no es importante tener una cifra exacta en este momento, sino que,</w:t>
      </w:r>
      <w:r>
        <w:rPr>
          <w:rFonts w:hint="default"/>
          <w:lang w:val="en-US"/>
        </w:rPr>
        <w:t xml:space="preserve"> sera suficiente</w:t>
      </w:r>
      <w:r>
        <w:rPr>
          <w:rFonts w:hint="default"/>
        </w:rPr>
        <w:t xml:space="preserve"> con tener una idea aproximada, de modo que simplificaremos el calculo.</w:t>
      </w:r>
      <w:r>
        <w:rPr>
          <w:rFonts w:hint="default"/>
          <w:lang w:val="en-US"/>
        </w:rPr>
        <w:t xml:space="preserve"> Porque l</w:t>
      </w:r>
      <w:r>
        <w:rPr>
          <w:rFonts w:hint="default"/>
        </w:rPr>
        <w:t xml:space="preserve">o que necesitamos ahora es hacernos una idea de como crecen las poblaciones </w:t>
      </w:r>
      <w:r>
        <w:rPr>
          <w:rFonts w:hint="default"/>
          <w:lang w:val="en-US"/>
        </w:rPr>
        <w:t>d</w:t>
      </w:r>
      <w:r>
        <w:rPr>
          <w:rFonts w:hint="default"/>
        </w:rPr>
        <w:t>e seres vivientes.</w:t>
      </w:r>
    </w:p>
    <w:p>
      <w:pPr>
        <w:rPr>
          <w:rFonts w:hint="default"/>
        </w:rPr>
      </w:pPr>
    </w:p>
    <w:p>
      <w:pPr>
        <w:rPr>
          <w:rFonts w:hint="default"/>
          <w:lang w:val="en-US"/>
        </w:rPr>
      </w:pPr>
      <w:r>
        <w:rPr>
          <w:rFonts w:hint="default"/>
          <w:lang w:val="en-US"/>
        </w:rPr>
        <w:t>Con este objetivo, tomaremos como base del calculo el caso mas común, es decir, la ficha esta alejada de los bordes del tablero.</w:t>
      </w:r>
    </w:p>
    <w:p>
      <w:pPr>
        <w:rPr>
          <w:rFonts w:hint="default"/>
          <w:lang w:val="en-US"/>
        </w:rPr>
      </w:pPr>
      <w:r>
        <w:rPr>
          <w:rFonts w:hint="default"/>
          <w:lang w:val="en-US"/>
        </w:rPr>
        <w:t>Imaginaremos que el tablero no tiene bordes sino que se extiende sin fin en todas direcciones.</w:t>
      </w:r>
    </w:p>
    <w:p>
      <w:pPr>
        <w:rPr>
          <w:rFonts w:hint="default"/>
          <w:lang w:val="en-US"/>
        </w:rPr>
      </w:pPr>
      <w:r>
        <w:rPr>
          <w:rFonts w:hint="default"/>
          <w:lang w:val="en-US"/>
        </w:rPr>
        <w:t>En esta situación, una ficha en cualquier posición podría realizar 8 movimientos diferentes.</w:t>
      </w:r>
    </w:p>
    <w:p>
      <w:pPr>
        <w:rPr>
          <w:rFonts w:hint="default"/>
          <w:lang w:val="en-US"/>
        </w:rPr>
      </w:pPr>
      <w:r>
        <w:rPr>
          <w:rFonts w:hint="default"/>
          <w:lang w:val="en-US"/>
        </w:rPr>
        <w:t>Y un individuo que representa uno de estos estados tendrá, por lo tanto, 8 hijos.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Veamos ahora como crece la descendencia de un individuo, es decir, cuantos otros serán creados a partir de un único individuo con el paso de las generaciones.</w:t>
      </w:r>
    </w:p>
    <w:p>
      <w:pPr>
        <w:rPr>
          <w:rFonts w:hint="default"/>
          <w:lang w:val="en-US"/>
        </w:rPr>
      </w:pPr>
      <w:r>
        <w:rPr>
          <w:rFonts w:hint="default"/>
          <w:lang w:val="en-US"/>
        </w:rPr>
        <w:t>Con la primera generación, nacen 8 hijos.</w:t>
      </w:r>
    </w:p>
    <w:p>
      <w:pPr>
        <w:rPr>
          <w:rFonts w:hint="default"/>
          <w:lang w:val="en-US"/>
        </w:rPr>
      </w:pPr>
      <w:r>
        <w:rPr>
          <w:rFonts w:hint="default"/>
          <w:lang w:val="en-US"/>
        </w:rPr>
        <w:t>En la segunda generación, los 8 hijos tendrán 8 hijos cada uno, y por lo tanto, nacen 64 nuevos individuos con la segunda generación.</w:t>
      </w:r>
    </w:p>
    <w:p>
      <w:pPr>
        <w:rPr>
          <w:rFonts w:hint="default"/>
          <w:lang w:val="en-US"/>
        </w:rPr>
      </w:pPr>
      <w:r>
        <w:rPr>
          <w:rFonts w:hint="default"/>
          <w:lang w:val="en-US"/>
        </w:rPr>
        <w:t>En la tercera generación, los 64 nuevos individuos tendrán 8 hijos cada uno, y por lo tanto, nacen 512 nuevos individuos con la tercera generación.</w:t>
      </w:r>
    </w:p>
    <w:p>
      <w:pPr>
        <w:rPr>
          <w:rFonts w:hint="default"/>
          <w:lang w:val="en-US"/>
        </w:rPr>
      </w:pPr>
      <w:r>
        <w:rPr>
          <w:rFonts w:hint="default"/>
          <w:lang w:val="en-US"/>
        </w:rPr>
        <w:t>En la cuarta generación, los 512 nuevos individuos tendrán 8 hijos cada uno, y por lo tanto, nacen 4096 nuevos individuos con la cuarta generación.</w:t>
      </w:r>
    </w:p>
    <w:p>
      <w:pPr>
        <w:rPr>
          <w:rFonts w:hint="default"/>
          <w:lang w:val="en-US"/>
        </w:rPr>
      </w:pPr>
    </w:p>
    <w:p>
      <w:pPr>
        <w:rPr>
          <w:rFonts w:hint="default"/>
          <w:lang w:val="en-US"/>
        </w:rPr>
      </w:pPr>
      <w:r>
        <w:rPr>
          <w:rFonts w:hint="default"/>
          <w:lang w:val="en-US"/>
        </w:rPr>
        <w:t>El numero de individuos que son creados en cada generación no se mantiene constante, sino que crece mucho, de una generación a la siguiente.</w:t>
      </w:r>
    </w:p>
    <w:p>
      <w:pPr>
        <w:rPr>
          <w:rFonts w:hint="default"/>
          <w:lang w:val="en-US"/>
        </w:rPr>
      </w:pPr>
      <w:r>
        <w:rPr>
          <w:rFonts w:hint="default"/>
          <w:lang w:val="en-US"/>
        </w:rPr>
        <w:t>Hemos dicho que serian necesarias 7 generaciones para encontrar la solución al problema del laberinto.</w:t>
      </w:r>
    </w:p>
    <w:p>
      <w:pPr>
        <w:rPr>
          <w:rFonts w:hint="default"/>
          <w:lang w:val="en-US"/>
        </w:rPr>
      </w:pPr>
      <w:r>
        <w:rPr>
          <w:rFonts w:hint="default"/>
          <w:lang w:val="en-US"/>
        </w:rPr>
        <w:t>Pues bien, en la primera generación nacen 8 individuos, mientras que en la séptima generación nacen</w:t>
      </w:r>
    </w:p>
    <w:p>
      <w:pPr>
        <w:rPr>
          <w:rFonts w:hint="default"/>
          <w:lang w:val="en-US"/>
        </w:rPr>
      </w:pPr>
      <w:r>
        <w:rPr>
          <w:rFonts w:hint="default"/>
          <w:lang w:val="en-US"/>
        </w:rPr>
        <w:t xml:space="preserve">1 * 8 * 8 * 8 * 8 * 8 * 8 * 8, aproximadamente unos 2.000.000 </w:t>
      </w:r>
    </w:p>
    <w:p>
      <w:pPr>
        <w:rPr>
          <w:rFonts w:hint="default"/>
          <w:lang w:val="en-US"/>
        </w:rPr>
      </w:pPr>
    </w:p>
    <w:p>
      <w:pPr>
        <w:rPr>
          <w:rFonts w:hint="default"/>
          <w:lang w:val="en-US"/>
        </w:rPr>
      </w:pPr>
      <w:r>
        <w:rPr>
          <w:rFonts w:hint="default"/>
          <w:lang w:val="en-US"/>
        </w:rPr>
        <w:t>Por este motivo, diremos que el crecimiento de la población es EXPONENCIAL.</w:t>
      </w:r>
    </w:p>
    <w:p>
      <w:pPr>
        <w:rPr>
          <w:rFonts w:hint="default"/>
          <w:lang w:val="en-US"/>
        </w:rPr>
      </w:pPr>
      <w:r>
        <w:rPr>
          <w:rFonts w:hint="default"/>
          <w:lang w:val="en-US"/>
        </w:rPr>
        <w:t>Porque podemos calcular el numero de individuos que nacen en cada generación como una potencia.</w:t>
      </w:r>
    </w:p>
    <w:p>
      <w:pPr>
        <w:rPr>
          <w:rFonts w:hint="default"/>
          <w:lang w:val="en-US"/>
        </w:rPr>
      </w:pPr>
      <w:r>
        <w:rPr>
          <w:rFonts w:hint="default"/>
          <w:lang w:val="en-US"/>
        </w:rPr>
        <w:t>En este caso es 8 elevado a 7.</w:t>
      </w:r>
    </w:p>
    <w:p>
      <w:pPr>
        <w:rPr>
          <w:rFonts w:hint="default"/>
          <w:lang w:val="en-US"/>
        </w:rPr>
      </w:pPr>
    </w:p>
    <w:p>
      <w:pPr>
        <w:rPr>
          <w:rFonts w:hint="default"/>
          <w:lang w:val="en-US"/>
        </w:rPr>
      </w:pPr>
      <w:r>
        <w:rPr>
          <w:rFonts w:hint="default"/>
          <w:lang w:val="en-US"/>
        </w:rPr>
        <w:t>Observad que estos no son todos los individuos que han sido creados después de 7 generaciones, solo son los que nacen en la séptima.</w:t>
      </w:r>
    </w:p>
    <w:p>
      <w:pPr>
        <w:rPr>
          <w:rFonts w:hint="default"/>
          <w:lang w:val="en-US"/>
        </w:rPr>
      </w:pPr>
      <w:r>
        <w:rPr>
          <w:rFonts w:hint="default"/>
          <w:lang w:val="en-US"/>
        </w:rPr>
        <w:t>El numero total es, (8 elevado a 7) + (8 elevado a 6) + (8 elevado a 5) + (8 elevado a 4) + (8 elevado a 3) + (8 elevado a 2) + (8 elevado a 1)</w:t>
      </w:r>
    </w:p>
    <w:p>
      <w:pPr>
        <w:rPr>
          <w:rFonts w:hint="default"/>
          <w:lang w:val="en-US"/>
        </w:rPr>
      </w:pPr>
    </w:p>
    <w:p>
      <w:pPr>
        <w:rPr>
          <w:rFonts w:hint="default"/>
          <w:lang w:val="en-US"/>
        </w:rPr>
      </w:pPr>
      <w:r>
        <w:rPr>
          <w:rFonts w:hint="default"/>
          <w:lang w:val="en-US"/>
        </w:rPr>
        <w:t>Lo importante aquí es que son muchos en pocas generaciones.</w:t>
      </w:r>
    </w:p>
    <w:p>
      <w:pPr>
        <w:rPr>
          <w:rFonts w:hint="default"/>
          <w:lang w:val="en-US"/>
        </w:rPr>
      </w:pPr>
      <w:r>
        <w:rPr>
          <w:rFonts w:hint="default"/>
          <w:lang w:val="en-US"/>
        </w:rPr>
        <w:t>Cuantos nacen en la octava generación ? pues 8 elevado a 8, que serán aproximadamente unos 16 millones.</w:t>
      </w:r>
    </w:p>
    <w:p>
      <w:pPr>
        <w:rPr>
          <w:rFonts w:hint="default"/>
          <w:lang w:val="en-US"/>
        </w:rPr>
      </w:pPr>
    </w:p>
    <w:p>
      <w:pPr>
        <w:rPr>
          <w:rFonts w:hint="default"/>
          <w:lang w:val="en-US"/>
        </w:rPr>
      </w:pPr>
      <w:r>
        <w:rPr>
          <w:rFonts w:hint="default"/>
          <w:lang w:val="en-US"/>
        </w:rPr>
        <w:t>La idea que quiero transmitir es que las poblaciones de seres vivientes crecen exponencial mente con el tiempo.</w:t>
      </w:r>
    </w:p>
    <w:p>
      <w:pPr>
        <w:rPr>
          <w:rFonts w:hint="default"/>
          <w:lang w:val="en-US"/>
        </w:rPr>
      </w:pPr>
      <w:r>
        <w:rPr>
          <w:rFonts w:hint="default"/>
          <w:lang w:val="en-US"/>
        </w:rPr>
        <w:t>En el caso del problema que hemos planteado como ejemplo, solo han sido necesarias 7 generaciones para encontrar la solución.</w:t>
      </w:r>
    </w:p>
    <w:p>
      <w:pPr>
        <w:rPr>
          <w:rFonts w:hint="default"/>
          <w:lang w:val="en-US"/>
        </w:rPr>
      </w:pPr>
      <w:r>
        <w:rPr>
          <w:rFonts w:hint="default"/>
          <w:lang w:val="en-US"/>
        </w:rPr>
        <w:t>Pero que pasaría con problemas mas complejos que requieran mas cálculos ?</w:t>
      </w:r>
    </w:p>
    <w:p>
      <w:pPr>
        <w:rPr>
          <w:rFonts w:hint="default"/>
          <w:lang w:val="en-US"/>
        </w:rPr>
      </w:pPr>
      <w:r>
        <w:rPr>
          <w:rFonts w:hint="default"/>
          <w:lang w:val="en-US"/>
        </w:rPr>
        <w:t>Que pasaría si hubieran sido necesarias 100  generaciones para encontrar la respuesta ?</w:t>
      </w:r>
    </w:p>
    <w:p>
      <w:pPr>
        <w:rPr>
          <w:rFonts w:hint="default"/>
          <w:lang w:val="en-US"/>
        </w:rPr>
      </w:pPr>
      <w:r>
        <w:rPr>
          <w:rFonts w:hint="default"/>
          <w:lang w:val="en-US"/>
        </w:rPr>
        <w:t>Pues que en la generación numero 100 el numero de individuos que nacerán se contarían como un numero de 100 dígitos.</w:t>
      </w:r>
    </w:p>
    <w:p>
      <w:pPr>
        <w:rPr>
          <w:rFonts w:hint="default"/>
          <w:lang w:val="en-US"/>
        </w:rPr>
      </w:pPr>
      <w:r>
        <w:rPr>
          <w:rFonts w:hint="default"/>
          <w:lang w:val="en-US"/>
        </w:rPr>
        <w:t>Intentad expresar un numero como ese con palabras, para entender la magnitud.</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Volvamos ahora al punto adonde yo intento materializar el sistema, construirlo </w:t>
      </w:r>
      <w:r>
        <w:rPr>
          <w:rFonts w:hint="default"/>
          <w:lang w:val="en-US"/>
        </w:rPr>
        <w:t>físicamente</w:t>
      </w:r>
      <w:r>
        <w:rPr>
          <w:rFonts w:hint="default"/>
        </w:rPr>
        <w:t>.</w:t>
      </w:r>
    </w:p>
    <w:p>
      <w:pPr>
        <w:rPr>
          <w:rFonts w:hint="default"/>
        </w:rPr>
      </w:pPr>
    </w:p>
    <w:p>
      <w:pPr>
        <w:rPr>
          <w:rFonts w:hint="default"/>
        </w:rPr>
      </w:pPr>
      <w:r>
        <w:rPr>
          <w:rFonts w:hint="default"/>
        </w:rPr>
        <w:t xml:space="preserve">He propuesto grabar a cada individuo en un disco de </w:t>
      </w:r>
      <w:r>
        <w:rPr>
          <w:rFonts w:hint="default"/>
          <w:lang w:val="en-US"/>
        </w:rPr>
        <w:t>plástico</w:t>
      </w:r>
      <w:r>
        <w:rPr>
          <w:rFonts w:hint="default"/>
        </w:rPr>
        <w:t xml:space="preserve"> como un CD, buscando una </w:t>
      </w:r>
      <w:r>
        <w:rPr>
          <w:rFonts w:hint="default"/>
          <w:lang w:val="en-US"/>
        </w:rPr>
        <w:t>solución</w:t>
      </w:r>
      <w:r>
        <w:rPr>
          <w:rFonts w:hint="default"/>
        </w:rPr>
        <w:t xml:space="preserve"> </w:t>
      </w:r>
      <w:r>
        <w:rPr>
          <w:rFonts w:hint="default"/>
          <w:lang w:val="en-US"/>
        </w:rPr>
        <w:t>económica</w:t>
      </w:r>
      <w:r>
        <w:rPr>
          <w:rFonts w:hint="default"/>
        </w:rPr>
        <w:t>.</w:t>
      </w:r>
    </w:p>
    <w:p>
      <w:pPr>
        <w:rPr>
          <w:rFonts w:hint="default"/>
        </w:rPr>
      </w:pPr>
      <w:r>
        <w:rPr>
          <w:rFonts w:hint="default"/>
          <w:lang w:val="en-US"/>
        </w:rPr>
        <w:t>Así</w:t>
      </w:r>
      <w:r>
        <w:rPr>
          <w:rFonts w:hint="default"/>
        </w:rPr>
        <w:t xml:space="preserve">, </w:t>
      </w:r>
      <w:r>
        <w:rPr>
          <w:rFonts w:hint="default"/>
          <w:lang w:val="en-US"/>
        </w:rPr>
        <w:t>habrían</w:t>
      </w:r>
      <w:r>
        <w:rPr>
          <w:rFonts w:hint="default"/>
        </w:rPr>
        <w:t xml:space="preserve"> sido necesarios 2 millones de CDs para recorrer 7 casillas del tablero.</w:t>
      </w:r>
      <w:r>
        <w:rPr>
          <w:rFonts w:hint="default"/>
          <w:lang w:val="en-US"/>
        </w:rPr>
        <w:t xml:space="preserve"> </w:t>
      </w:r>
      <w:r>
        <w:rPr>
          <w:rFonts w:hint="default"/>
        </w:rPr>
        <w:t>Esto nos permite hacernos una idea del elevado coste del sistema.</w:t>
      </w:r>
    </w:p>
    <w:p>
      <w:pPr>
        <w:rPr>
          <w:rFonts w:hint="default"/>
        </w:rPr>
      </w:pPr>
    </w:p>
    <w:p>
      <w:pPr>
        <w:rPr>
          <w:rFonts w:hint="default"/>
        </w:rPr>
      </w:pPr>
      <w:r>
        <w:rPr>
          <w:rFonts w:hint="default"/>
        </w:rPr>
        <w:t xml:space="preserve">Y cuantos CDs </w:t>
      </w:r>
      <w:r>
        <w:rPr>
          <w:rFonts w:hint="default"/>
          <w:lang w:val="en-US"/>
        </w:rPr>
        <w:t>habrían</w:t>
      </w:r>
      <w:r>
        <w:rPr>
          <w:rFonts w:hint="default"/>
        </w:rPr>
        <w:t xml:space="preserve"> sido necesarios para recorrer 10 casillas ?</w:t>
      </w:r>
    </w:p>
    <w:p>
      <w:pPr>
        <w:rPr>
          <w:rFonts w:hint="default"/>
        </w:rPr>
      </w:pPr>
    </w:p>
    <w:p>
      <w:pPr>
        <w:rPr>
          <w:rFonts w:hint="default"/>
        </w:rPr>
      </w:pPr>
      <w:r>
        <w:rPr>
          <w:rFonts w:hint="default"/>
        </w:rPr>
        <w:t xml:space="preserve">Pues, 8 elevado a 10, es decir, alrededor de 1000 millones de </w:t>
      </w:r>
      <w:r>
        <w:rPr>
          <w:rFonts w:hint="default"/>
          <w:lang w:val="en-US"/>
        </w:rPr>
        <w:t>CDs</w:t>
      </w:r>
      <w:r>
        <w:rPr>
          <w:rFonts w:hint="default"/>
        </w:rPr>
        <w:t>.</w:t>
      </w:r>
    </w:p>
    <w:p>
      <w:pPr>
        <w:rPr>
          <w:rFonts w:hint="default"/>
        </w:rPr>
      </w:pPr>
    </w:p>
    <w:p>
      <w:pPr>
        <w:rPr>
          <w:rFonts w:hint="default"/>
        </w:rPr>
      </w:pPr>
      <w:r>
        <w:rPr>
          <w:rFonts w:hint="default"/>
        </w:rPr>
        <w:t>Solo incrementando en 3 casillas la distancia a recorrer</w:t>
      </w:r>
      <w:r>
        <w:rPr>
          <w:rFonts w:hint="default"/>
          <w:lang w:val="en-US"/>
        </w:rPr>
        <w:t xml:space="preserve"> h</w:t>
      </w:r>
      <w:r>
        <w:rPr>
          <w:rFonts w:hint="default"/>
        </w:rPr>
        <w:t>emos pasado de 2 millones a 1000 millones.</w:t>
      </w:r>
    </w:p>
    <w:p>
      <w:pPr>
        <w:rPr>
          <w:rFonts w:hint="default"/>
        </w:rPr>
      </w:pPr>
    </w:p>
    <w:p>
      <w:pPr>
        <w:rPr>
          <w:rFonts w:hint="default"/>
        </w:rPr>
      </w:pPr>
      <w:r>
        <w:rPr>
          <w:rFonts w:hint="default"/>
        </w:rPr>
        <w:t>Y si las casillas a recorrer fueran 20 ?</w:t>
      </w:r>
    </w:p>
    <w:p>
      <w:pPr>
        <w:rPr>
          <w:rFonts w:hint="default"/>
        </w:rPr>
      </w:pPr>
      <w:r>
        <w:rPr>
          <w:rFonts w:hint="default"/>
        </w:rPr>
        <w:t>En ese caso, 8 elevado a 20 es 1.152.921.504.606.846.976</w:t>
      </w:r>
    </w:p>
    <w:p>
      <w:pPr>
        <w:rPr>
          <w:rFonts w:hint="default"/>
        </w:rPr>
      </w:pPr>
    </w:p>
    <w:p>
      <w:pPr>
        <w:rPr>
          <w:rFonts w:hint="default"/>
        </w:rPr>
      </w:pPr>
      <w:r>
        <w:rPr>
          <w:rFonts w:hint="default"/>
        </w:rPr>
        <w:t>El problema del laberinto es extremadamente simple.</w:t>
      </w:r>
    </w:p>
    <w:p>
      <w:pPr>
        <w:rPr>
          <w:rFonts w:hint="default"/>
        </w:rPr>
      </w:pPr>
      <w:r>
        <w:rPr>
          <w:rFonts w:hint="default"/>
        </w:rPr>
        <w:t xml:space="preserve">Que </w:t>
      </w:r>
      <w:r>
        <w:rPr>
          <w:rFonts w:hint="default"/>
          <w:lang w:val="en-US"/>
        </w:rPr>
        <w:t>pasaría</w:t>
      </w:r>
      <w:r>
        <w:rPr>
          <w:rFonts w:hint="default"/>
        </w:rPr>
        <w:t xml:space="preserve"> con un problema mas complejo ? Cuantos individuos </w:t>
      </w:r>
      <w:r>
        <w:rPr>
          <w:rFonts w:hint="default"/>
          <w:lang w:val="en-US"/>
        </w:rPr>
        <w:t>deberíamos</w:t>
      </w:r>
      <w:r>
        <w:rPr>
          <w:rFonts w:hint="default"/>
        </w:rPr>
        <w:t xml:space="preserve"> construir para el caso de una partida de ajedrez ?</w:t>
      </w:r>
    </w:p>
    <w:p>
      <w:pPr>
        <w:rPr>
          <w:rFonts w:hint="default"/>
        </w:rPr>
      </w:pPr>
    </w:p>
    <w:p>
      <w:pPr>
        <w:rPr>
          <w:rFonts w:hint="default"/>
        </w:rPr>
      </w:pPr>
      <w:r>
        <w:rPr>
          <w:rFonts w:hint="default"/>
        </w:rPr>
        <w:t>Muchos.</w:t>
      </w:r>
    </w:p>
    <w:p>
      <w:pPr>
        <w:rPr>
          <w:rFonts w:hint="default"/>
        </w:rPr>
      </w:pPr>
      <w:r>
        <w:rPr>
          <w:rFonts w:hint="default"/>
        </w:rPr>
        <w:t xml:space="preserve">Porque el numero de individuos necesarios (igual que el coste del sistema) se incrementa </w:t>
      </w:r>
      <w:r>
        <w:rPr>
          <w:rFonts w:hint="default"/>
          <w:lang w:val="en-US"/>
        </w:rPr>
        <w:t>exponencial mente</w:t>
      </w:r>
      <w:r>
        <w:rPr>
          <w:rFonts w:hint="default"/>
        </w:rPr>
        <w:t xml:space="preserve"> cuando aumenta la complejidad del problema que se quiere resolver.</w:t>
      </w:r>
    </w:p>
    <w:p>
      <w:pPr>
        <w:rPr>
          <w:rFonts w:hint="default"/>
        </w:rPr>
      </w:pPr>
    </w:p>
    <w:p>
      <w:pPr>
        <w:rPr>
          <w:rFonts w:hint="default"/>
        </w:rPr>
      </w:pPr>
    </w:p>
    <w:p>
      <w:pPr>
        <w:rPr>
          <w:rFonts w:hint="default"/>
        </w:rPr>
      </w:pPr>
    </w:p>
    <w:p>
      <w:pPr>
        <w:rPr>
          <w:rFonts w:hint="default"/>
        </w:rPr>
      </w:pPr>
      <w:r>
        <w:rPr>
          <w:rFonts w:hint="default"/>
        </w:rPr>
        <w:t>No olvidemos que el sistema esta vivo.</w:t>
      </w:r>
    </w:p>
    <w:p>
      <w:pPr>
        <w:rPr>
          <w:rFonts w:hint="default"/>
        </w:rPr>
      </w:pPr>
      <w:r>
        <w:rPr>
          <w:rFonts w:hint="default"/>
        </w:rPr>
        <w:t>Los individuos son seres vivientes.</w:t>
      </w:r>
    </w:p>
    <w:p>
      <w:pPr>
        <w:rPr>
          <w:rFonts w:hint="default"/>
        </w:rPr>
      </w:pPr>
    </w:p>
    <w:p>
      <w:pPr>
        <w:rPr>
          <w:rFonts w:hint="default"/>
        </w:rPr>
      </w:pPr>
      <w:r>
        <w:rPr>
          <w:rFonts w:hint="default"/>
        </w:rPr>
        <w:t xml:space="preserve">He utilizado la </w:t>
      </w:r>
      <w:r>
        <w:rPr>
          <w:rFonts w:hint="default"/>
          <w:lang w:val="en-US"/>
        </w:rPr>
        <w:t>solución</w:t>
      </w:r>
      <w:r>
        <w:rPr>
          <w:rFonts w:hint="default"/>
        </w:rPr>
        <w:t xml:space="preserve"> con CDs porque es </w:t>
      </w:r>
      <w:r>
        <w:rPr>
          <w:rFonts w:hint="default"/>
          <w:lang w:val="en-US"/>
        </w:rPr>
        <w:t>económica</w:t>
      </w:r>
      <w:r>
        <w:rPr>
          <w:rFonts w:hint="default"/>
        </w:rPr>
        <w:t>.</w:t>
      </w:r>
    </w:p>
    <w:p>
      <w:pPr>
        <w:rPr>
          <w:rFonts w:hint="default"/>
        </w:rPr>
      </w:pPr>
      <w:r>
        <w:rPr>
          <w:rFonts w:hint="default"/>
        </w:rPr>
        <w:t xml:space="preserve">Un CD es </w:t>
      </w:r>
      <w:r>
        <w:rPr>
          <w:rFonts w:hint="default"/>
          <w:lang w:val="en-US"/>
        </w:rPr>
        <w:t>plástico</w:t>
      </w:r>
      <w:r>
        <w:rPr>
          <w:rFonts w:hint="default"/>
        </w:rPr>
        <w:t>, es barato.</w:t>
      </w:r>
    </w:p>
    <w:p>
      <w:pPr>
        <w:rPr>
          <w:rFonts w:hint="default"/>
        </w:rPr>
      </w:pPr>
    </w:p>
    <w:p>
      <w:pPr>
        <w:rPr>
          <w:rFonts w:hint="default"/>
        </w:rPr>
      </w:pPr>
      <w:r>
        <w:rPr>
          <w:rFonts w:hint="default"/>
        </w:rPr>
        <w:t xml:space="preserve">Me resulta imposible estimar el coste que </w:t>
      </w:r>
      <w:r>
        <w:rPr>
          <w:rFonts w:hint="default"/>
          <w:lang w:val="en-US"/>
        </w:rPr>
        <w:t>podría</w:t>
      </w:r>
      <w:r>
        <w:rPr>
          <w:rFonts w:hint="default"/>
        </w:rPr>
        <w:t xml:space="preserve"> tener crear una especie de seres vivientes.</w:t>
      </w:r>
    </w:p>
    <w:p>
      <w:pPr>
        <w:rPr>
          <w:rFonts w:hint="default"/>
        </w:rPr>
      </w:pPr>
    </w:p>
    <w:p>
      <w:pPr>
        <w:rPr>
          <w:rFonts w:hint="default"/>
        </w:rPr>
      </w:pPr>
      <w:r>
        <w:rPr>
          <w:rFonts w:hint="default"/>
        </w:rPr>
        <w:t>Quiero que se vea claramente el contraste.</w:t>
      </w:r>
    </w:p>
    <w:p>
      <w:pPr>
        <w:rPr>
          <w:rFonts w:hint="default"/>
        </w:rPr>
      </w:pPr>
      <w:r>
        <w:rPr>
          <w:rFonts w:hint="default"/>
        </w:rPr>
        <w:t xml:space="preserve">Porque lo que intento decir es que </w:t>
      </w:r>
    </w:p>
    <w:p>
      <w:pPr>
        <w:rPr>
          <w:rFonts w:hint="default"/>
        </w:rPr>
      </w:pPr>
    </w:p>
    <w:p>
      <w:pPr>
        <w:rPr>
          <w:rFonts w:hint="default"/>
        </w:rPr>
      </w:pPr>
      <w:r>
        <w:rPr>
          <w:rFonts w:hint="default"/>
        </w:rPr>
        <w:t xml:space="preserve">no importa lo </w:t>
      </w:r>
      <w:r>
        <w:rPr>
          <w:rFonts w:hint="default"/>
          <w:lang w:val="en-US"/>
        </w:rPr>
        <w:t>económica</w:t>
      </w:r>
      <w:r>
        <w:rPr>
          <w:rFonts w:hint="default"/>
        </w:rPr>
        <w:t xml:space="preserve"> que pueda ser la </w:t>
      </w:r>
      <w:r>
        <w:rPr>
          <w:rFonts w:hint="default"/>
          <w:lang w:val="en-US"/>
        </w:rPr>
        <w:t>solución</w:t>
      </w:r>
      <w:r>
        <w:rPr>
          <w:rFonts w:hint="default"/>
        </w:rPr>
        <w:t xml:space="preserve"> que encontremos, </w:t>
      </w:r>
    </w:p>
    <w:p>
      <w:pPr>
        <w:rPr>
          <w:rFonts w:hint="default"/>
        </w:rPr>
      </w:pPr>
    </w:p>
    <w:p>
      <w:pPr>
        <w:rPr>
          <w:rFonts w:hint="default"/>
        </w:rPr>
      </w:pPr>
      <w:r>
        <w:rPr>
          <w:rFonts w:hint="default"/>
        </w:rPr>
        <w:t>aun cuando el coste de una unidad tiende a cero,</w:t>
      </w:r>
    </w:p>
    <w:p>
      <w:pPr>
        <w:rPr>
          <w:rFonts w:hint="default"/>
        </w:rPr>
      </w:pPr>
      <w:r>
        <w:rPr>
          <w:rFonts w:hint="default"/>
        </w:rPr>
        <w:t xml:space="preserve">el coste del sistema tiende a infinito </w:t>
      </w:r>
      <w:r>
        <w:rPr>
          <w:rFonts w:hint="default"/>
          <w:lang w:val="en-US"/>
        </w:rPr>
        <w:t>rápidamente</w:t>
      </w:r>
      <w:bookmarkStart w:id="16" w:name="_GoBack"/>
      <w:bookmarkEnd w:id="16"/>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AC4C43"/>
    <w:rsid w:val="05AC6BC2"/>
    <w:rsid w:val="065F63D7"/>
    <w:rsid w:val="07394CC6"/>
    <w:rsid w:val="07651DB1"/>
    <w:rsid w:val="095F3A0D"/>
    <w:rsid w:val="0BD2259C"/>
    <w:rsid w:val="0CC311CB"/>
    <w:rsid w:val="0ECD4096"/>
    <w:rsid w:val="0ED7326D"/>
    <w:rsid w:val="0F087481"/>
    <w:rsid w:val="107A4035"/>
    <w:rsid w:val="1131365B"/>
    <w:rsid w:val="122F3B73"/>
    <w:rsid w:val="13704923"/>
    <w:rsid w:val="19FD6A37"/>
    <w:rsid w:val="1BCD1704"/>
    <w:rsid w:val="1C211735"/>
    <w:rsid w:val="1D1E53DD"/>
    <w:rsid w:val="200D3260"/>
    <w:rsid w:val="202266C9"/>
    <w:rsid w:val="24AF2495"/>
    <w:rsid w:val="25AE05EE"/>
    <w:rsid w:val="26AE17E0"/>
    <w:rsid w:val="26BF3E0E"/>
    <w:rsid w:val="28025A0D"/>
    <w:rsid w:val="287641FE"/>
    <w:rsid w:val="296C4E4B"/>
    <w:rsid w:val="29CC2CFA"/>
    <w:rsid w:val="2AB14CC1"/>
    <w:rsid w:val="2BA512B1"/>
    <w:rsid w:val="2C724C53"/>
    <w:rsid w:val="2CBC2436"/>
    <w:rsid w:val="2E564544"/>
    <w:rsid w:val="2EE26291"/>
    <w:rsid w:val="2FAE3B24"/>
    <w:rsid w:val="30F90B44"/>
    <w:rsid w:val="330C0FF8"/>
    <w:rsid w:val="33A7706E"/>
    <w:rsid w:val="347E1110"/>
    <w:rsid w:val="364F51F2"/>
    <w:rsid w:val="367B35A2"/>
    <w:rsid w:val="36B139FE"/>
    <w:rsid w:val="37CF63D4"/>
    <w:rsid w:val="38CA70BB"/>
    <w:rsid w:val="390A1070"/>
    <w:rsid w:val="3AF51864"/>
    <w:rsid w:val="3BA0323D"/>
    <w:rsid w:val="3C084DAD"/>
    <w:rsid w:val="3CD51154"/>
    <w:rsid w:val="3D42593F"/>
    <w:rsid w:val="3D691DEA"/>
    <w:rsid w:val="3EE51A20"/>
    <w:rsid w:val="401A6EC9"/>
    <w:rsid w:val="41D52631"/>
    <w:rsid w:val="42A77010"/>
    <w:rsid w:val="470C1310"/>
    <w:rsid w:val="48FD751A"/>
    <w:rsid w:val="4B3851E4"/>
    <w:rsid w:val="4FFB59F0"/>
    <w:rsid w:val="505210C6"/>
    <w:rsid w:val="50ED6D34"/>
    <w:rsid w:val="51FB3E13"/>
    <w:rsid w:val="529D44C1"/>
    <w:rsid w:val="53011C9D"/>
    <w:rsid w:val="53EE55CC"/>
    <w:rsid w:val="55D87DB9"/>
    <w:rsid w:val="56A244D3"/>
    <w:rsid w:val="592F685B"/>
    <w:rsid w:val="5D7063F2"/>
    <w:rsid w:val="5DE14183"/>
    <w:rsid w:val="5F4158B1"/>
    <w:rsid w:val="5F5C211E"/>
    <w:rsid w:val="5FE92C15"/>
    <w:rsid w:val="607E1FE8"/>
    <w:rsid w:val="61D17C80"/>
    <w:rsid w:val="62541E1B"/>
    <w:rsid w:val="64D8214F"/>
    <w:rsid w:val="656358BE"/>
    <w:rsid w:val="664E60E1"/>
    <w:rsid w:val="67016E8E"/>
    <w:rsid w:val="6724586B"/>
    <w:rsid w:val="67F80D33"/>
    <w:rsid w:val="6850499D"/>
    <w:rsid w:val="6CC257AF"/>
    <w:rsid w:val="6D4D2A68"/>
    <w:rsid w:val="6F280920"/>
    <w:rsid w:val="715E1BEB"/>
    <w:rsid w:val="71607430"/>
    <w:rsid w:val="72827AE5"/>
    <w:rsid w:val="72EE0EA3"/>
    <w:rsid w:val="732142C7"/>
    <w:rsid w:val="7435033D"/>
    <w:rsid w:val="74437FBF"/>
    <w:rsid w:val="74647FE7"/>
    <w:rsid w:val="750D4BB2"/>
    <w:rsid w:val="75B90F94"/>
    <w:rsid w:val="75DC697D"/>
    <w:rsid w:val="75E06A2E"/>
    <w:rsid w:val="75E66F84"/>
    <w:rsid w:val="774D356D"/>
    <w:rsid w:val="7852493C"/>
    <w:rsid w:val="79763444"/>
    <w:rsid w:val="7A031D57"/>
    <w:rsid w:val="7B620780"/>
    <w:rsid w:val="7C570B9F"/>
    <w:rsid w:val="7E3B6559"/>
    <w:rsid w:val="7F321132"/>
    <w:rsid w:val="7F3B6AFD"/>
    <w:rsid w:val="7F6F5983"/>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19</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2023-04-04T21:34:02Z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