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escalofriante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 xml:space="preserve">podrá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Pr>
        <w:pStyle w:val="63"/>
        <w:rPr>
          <w:rFonts w:hint="default"/>
          <w:lang w:val="en-US"/>
        </w:rPr>
      </w:pPr>
      <w:r>
        <w:t xml:space="preserve">Capitulo </w:t>
      </w:r>
      <w:r>
        <w:rPr>
          <w:rFonts w:hint="default"/>
          <w:lang w:val="en-US"/>
        </w:rPr>
        <w:t>7</w:t>
      </w:r>
    </w:p>
    <w:p>
      <w:pPr>
        <w:pStyle w:val="2"/>
        <w:ind w:left="432" w:right="432" w:firstLine="0"/>
      </w:pPr>
      <w:r>
        <w:rPr>
          <w:rFonts w:hint="default"/>
          <w:lang w:val="en-US"/>
        </w:rPr>
        <w:t>cOsTE</w:t>
      </w:r>
    </w:p>
    <w:p>
      <w:pPr>
        <w:rPr>
          <w:rFonts w:hint="default"/>
        </w:rPr>
      </w:pPr>
    </w:p>
    <w:p>
      <w:pPr>
        <w:rPr>
          <w:rFonts w:hint="default"/>
        </w:rPr>
      </w:pPr>
    </w:p>
    <w:p>
      <w:pPr>
        <w:rPr>
          <w:rFonts w:hint="default"/>
        </w:rPr>
      </w:pPr>
      <w:r>
        <w:rPr>
          <w:rFonts w:hint="default"/>
        </w:rPr>
        <w:t xml:space="preserve">Continuando con el </w:t>
      </w:r>
      <w:r>
        <w:rPr>
          <w:rFonts w:hint="default"/>
          <w:lang w:val="en-US"/>
        </w:rPr>
        <w:t>análisis</w:t>
      </w:r>
      <w:r>
        <w:rPr>
          <w:rFonts w:hint="default"/>
        </w:rPr>
        <w:t xml:space="preserve"> comparativo del sistema veremos ahora otra de sus </w:t>
      </w:r>
      <w:r>
        <w:rPr>
          <w:rFonts w:hint="default"/>
          <w:lang w:val="en-US"/>
        </w:rPr>
        <w:t>características</w:t>
      </w:r>
      <w:r>
        <w:rPr>
          <w:rFonts w:hint="default"/>
        </w:rPr>
        <w:t>.</w:t>
      </w:r>
    </w:p>
    <w:p>
      <w:pPr>
        <w:rPr>
          <w:rFonts w:hint="default"/>
        </w:rPr>
      </w:pPr>
      <w:r>
        <w:rPr>
          <w:rFonts w:hint="default"/>
        </w:rPr>
        <w:t>El coste.</w:t>
      </w:r>
    </w:p>
    <w:p>
      <w:pPr>
        <w:rPr>
          <w:rFonts w:hint="default"/>
        </w:rPr>
      </w:pPr>
    </w:p>
    <w:p>
      <w:pPr>
        <w:rPr>
          <w:rFonts w:hint="default"/>
        </w:rPr>
      </w:pPr>
      <w:r>
        <w:rPr>
          <w:rFonts w:hint="default"/>
        </w:rPr>
        <w:t xml:space="preserve">Intentaremos establecer de forma aproximada cual </w:t>
      </w:r>
      <w:r>
        <w:rPr>
          <w:rFonts w:hint="default"/>
          <w:lang w:val="en-US"/>
        </w:rPr>
        <w:t>podría</w:t>
      </w:r>
      <w:r>
        <w:rPr>
          <w:rFonts w:hint="default"/>
        </w:rPr>
        <w:t xml:space="preserve"> ser el coste de un sistema inteligente de este tipo.</w:t>
      </w:r>
    </w:p>
    <w:p>
      <w:pPr>
        <w:rPr>
          <w:rFonts w:hint="default"/>
        </w:rPr>
      </w:pPr>
      <w:r>
        <w:rPr>
          <w:rFonts w:hint="default"/>
        </w:rPr>
        <w:t xml:space="preserve">Por un lado nos </w:t>
      </w:r>
      <w:r>
        <w:rPr>
          <w:rFonts w:hint="default"/>
          <w:lang w:val="en-US"/>
        </w:rPr>
        <w:t>gustaría</w:t>
      </w:r>
      <w:r>
        <w:rPr>
          <w:rFonts w:hint="default"/>
        </w:rPr>
        <w:t xml:space="preserve"> estimar cual </w:t>
      </w:r>
      <w:r>
        <w:rPr>
          <w:rFonts w:hint="default"/>
          <w:lang w:val="en-US"/>
        </w:rPr>
        <w:t>podría</w:t>
      </w:r>
      <w:r>
        <w:rPr>
          <w:rFonts w:hint="default"/>
        </w:rPr>
        <w:t xml:space="preserve"> ser el coste de la maquina.</w:t>
      </w:r>
    </w:p>
    <w:p>
      <w:pPr>
        <w:rPr>
          <w:rFonts w:hint="default"/>
        </w:rPr>
      </w:pPr>
      <w:r>
        <w:rPr>
          <w:rFonts w:hint="default"/>
        </w:rPr>
        <w:t xml:space="preserve">Y por otra parte, </w:t>
      </w:r>
      <w:r>
        <w:rPr>
          <w:rFonts w:hint="default"/>
          <w:lang w:val="en-US"/>
        </w:rPr>
        <w:t>quisiéramos</w:t>
      </w:r>
      <w:r>
        <w:rPr>
          <w:rFonts w:hint="default"/>
        </w:rPr>
        <w:t xml:space="preserve"> saber cual </w:t>
      </w:r>
      <w:r>
        <w:rPr>
          <w:rFonts w:hint="default"/>
          <w:lang w:val="en-US"/>
        </w:rPr>
        <w:t>podría</w:t>
      </w:r>
      <w:r>
        <w:rPr>
          <w:rFonts w:hint="default"/>
        </w:rPr>
        <w:t xml:space="preserve"> ser el coste de resolver un problema utilizando esta </w:t>
      </w:r>
      <w:r>
        <w:rPr>
          <w:rFonts w:hint="default"/>
          <w:lang w:val="en-US"/>
        </w:rPr>
        <w:t>tecnología</w:t>
      </w:r>
      <w:r>
        <w:rPr>
          <w:rFonts w:hint="default"/>
        </w:rPr>
        <w:t>.</w:t>
      </w:r>
    </w:p>
    <w:p>
      <w:pPr>
        <w:rPr>
          <w:rFonts w:hint="default"/>
        </w:rPr>
      </w:pPr>
    </w:p>
    <w:p>
      <w:pPr>
        <w:rPr>
          <w:rFonts w:hint="default"/>
        </w:rPr>
      </w:pPr>
      <w:r>
        <w:rPr>
          <w:rFonts w:hint="default"/>
        </w:rPr>
        <w:t xml:space="preserve">Es natural que un problema complejo requiera una mayor consumo de recursos que un problema simple, lo que </w:t>
      </w:r>
      <w:r>
        <w:rPr>
          <w:rFonts w:hint="default"/>
          <w:lang w:val="en-US"/>
        </w:rPr>
        <w:t>tendría</w:t>
      </w:r>
      <w:r>
        <w:rPr>
          <w:rFonts w:hint="default"/>
        </w:rPr>
        <w:t xml:space="preserve"> impacto en el coste.</w:t>
      </w:r>
    </w:p>
    <w:p>
      <w:pPr>
        <w:rPr>
          <w:rFonts w:hint="default"/>
        </w:rPr>
      </w:pPr>
      <w:r>
        <w:rPr>
          <w:rFonts w:hint="default"/>
        </w:rPr>
        <w:t xml:space="preserve">Por ejemplo, un problema mas complejo </w:t>
      </w:r>
      <w:r>
        <w:rPr>
          <w:rFonts w:hint="default"/>
          <w:lang w:val="en-US"/>
        </w:rPr>
        <w:t>podría</w:t>
      </w:r>
      <w:r>
        <w:rPr>
          <w:rFonts w:hint="default"/>
        </w:rPr>
        <w:t xml:space="preserve"> requerir,</w:t>
      </w:r>
    </w:p>
    <w:p>
      <w:pPr>
        <w:rPr>
          <w:rFonts w:hint="default"/>
        </w:rPr>
      </w:pPr>
      <w:r>
        <w:rPr>
          <w:rFonts w:hint="default"/>
        </w:rPr>
        <w:t>mayor consumo de energia, de tiempo, de memoria, un hardware mas especializado, infraestructuras mas costosas, etc.</w:t>
      </w:r>
    </w:p>
    <w:p>
      <w:pPr>
        <w:rPr>
          <w:rFonts w:hint="default"/>
        </w:rPr>
      </w:pPr>
    </w:p>
    <w:p>
      <w:pPr>
        <w:rPr>
          <w:rFonts w:hint="default"/>
        </w:rPr>
      </w:pPr>
      <w:r>
        <w:rPr>
          <w:rFonts w:hint="default"/>
        </w:rPr>
        <w:t>En algunas arquitecturas, el coste de la maquina es, hasta cierto punto independiente del coste de resolver un problema.</w:t>
      </w:r>
    </w:p>
    <w:p>
      <w:pPr>
        <w:rPr>
          <w:rFonts w:hint="default"/>
        </w:rPr>
      </w:pPr>
      <w:r>
        <w:rPr>
          <w:rFonts w:hint="default"/>
        </w:rPr>
        <w:t>En esta arquitectura,</w:t>
      </w:r>
      <w:r>
        <w:rPr>
          <w:rFonts w:hint="default"/>
          <w:lang w:val="en-US"/>
        </w:rPr>
        <w:t xml:space="preserve"> sin embargo, en</w:t>
      </w:r>
      <w:r>
        <w:rPr>
          <w:rFonts w:hint="default"/>
        </w:rPr>
        <w:t xml:space="preserve"> un sistema de inteligencia natural, un N.I.S., el coste de la maquina y el coste de resolver un problema estan estrechamente relacionados.</w:t>
      </w:r>
    </w:p>
    <w:p>
      <w:pPr>
        <w:rPr>
          <w:rFonts w:hint="default"/>
        </w:rPr>
      </w:pPr>
    </w:p>
    <w:p>
      <w:pPr>
        <w:rPr>
          <w:rFonts w:hint="default"/>
        </w:rPr>
      </w:pPr>
      <w:r>
        <w:rPr>
          <w:rFonts w:hint="default"/>
        </w:rPr>
        <w:t xml:space="preserve">Si pensamos en que por cada paso elemental  en el calculo crearemos un nuevo individuo, entonces esta claro que cuanto mas </w:t>
      </w:r>
      <w:r>
        <w:rPr>
          <w:rFonts w:hint="default"/>
          <w:lang w:val="en-US"/>
        </w:rPr>
        <w:t>cálculos</w:t>
      </w:r>
      <w:r>
        <w:rPr>
          <w:rFonts w:hint="default"/>
        </w:rPr>
        <w:t xml:space="preserve"> requiera la </w:t>
      </w:r>
      <w:r>
        <w:rPr>
          <w:rFonts w:hint="default"/>
          <w:lang w:val="en-US"/>
        </w:rPr>
        <w:t>resolución</w:t>
      </w:r>
      <w:r>
        <w:rPr>
          <w:rFonts w:hint="default"/>
        </w:rPr>
        <w:t xml:space="preserve"> del problema, mayor sera la colonia de individuos necesaria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Pero </w:t>
      </w:r>
      <w:r>
        <w:rPr>
          <w:rFonts w:hint="default"/>
          <w:lang w:val="en-US"/>
        </w:rPr>
        <w:t>veamoslo</w:t>
      </w:r>
      <w:r>
        <w:rPr>
          <w:rFonts w:hint="default"/>
        </w:rPr>
        <w:t xml:space="preserve"> con mas detalle.</w:t>
      </w:r>
    </w:p>
    <w:p>
      <w:pPr>
        <w:rPr>
          <w:rFonts w:hint="default"/>
          <w:lang w:val="en-US"/>
        </w:rPr>
      </w:pPr>
      <w:r>
        <w:rPr>
          <w:rFonts w:hint="default"/>
        </w:rPr>
        <w:t xml:space="preserve">Veamos como el sistema a encontrado la </w:t>
      </w:r>
      <w:r>
        <w:rPr>
          <w:rFonts w:hint="default"/>
          <w:lang w:val="en-US"/>
        </w:rPr>
        <w:t>solución</w:t>
      </w:r>
      <w:r>
        <w:rPr>
          <w:rFonts w:hint="default"/>
        </w:rPr>
        <w:t xml:space="preserve"> al problema del laberinto, y cual </w:t>
      </w:r>
      <w:r>
        <w:rPr>
          <w:rFonts w:hint="default"/>
          <w:lang w:val="en-US"/>
        </w:rPr>
        <w:t>podría</w:t>
      </w:r>
      <w:r>
        <w:rPr>
          <w:rFonts w:hint="default"/>
        </w:rPr>
        <w:t xml:space="preserve"> ser el coste de resolver ese problema.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Recordemos el problema.</w:t>
      </w:r>
    </w:p>
    <w:p>
      <w:pPr>
        <w:rPr>
          <w:rFonts w:hint="default"/>
        </w:rPr>
      </w:pPr>
      <w:r>
        <w:rPr>
          <w:rFonts w:hint="default"/>
        </w:rPr>
        <w:t>Se trata de averiguar cual es el camino que una ficha debe recorrer en un tablero de juego cuadriculado, para ir desde una casilla determinada hasta otra.</w:t>
      </w:r>
    </w:p>
    <w:p>
      <w:pPr>
        <w:rPr>
          <w:rFonts w:hint="default"/>
        </w:rPr>
      </w:pPr>
      <w:r>
        <w:rPr>
          <w:rFonts w:hint="default"/>
        </w:rPr>
        <w:t xml:space="preserve">Para esto hemos creado una especie de seres vivientes a la medida del problema, en donde, </w:t>
      </w:r>
    </w:p>
    <w:p>
      <w:pPr>
        <w:rPr>
          <w:rFonts w:hint="default"/>
        </w:rPr>
      </w:pPr>
      <w:r>
        <w:rPr>
          <w:rFonts w:hint="default"/>
        </w:rPr>
        <w:t>los individuos de la especie representan los estados del juego.</w:t>
      </w:r>
    </w:p>
    <w:p>
      <w:pPr>
        <w:rPr>
          <w:rFonts w:hint="default"/>
        </w:rPr>
      </w:pPr>
      <w:r>
        <w:rPr>
          <w:rFonts w:hint="default"/>
        </w:rPr>
        <w:t>Los individuos, nacen se reproducen y mueren.</w:t>
      </w:r>
    </w:p>
    <w:p>
      <w:pPr>
        <w:rPr>
          <w:rFonts w:hint="default"/>
        </w:rPr>
      </w:pPr>
      <w:r>
        <w:rPr>
          <w:rFonts w:hint="default"/>
        </w:rPr>
        <w:t xml:space="preserve">Y en la </w:t>
      </w:r>
      <w:r>
        <w:rPr>
          <w:rFonts w:hint="default"/>
          <w:lang w:val="en-US"/>
        </w:rPr>
        <w:t>reproducción</w:t>
      </w:r>
      <w:r>
        <w:rPr>
          <w:rFonts w:hint="default"/>
        </w:rPr>
        <w:t xml:space="preserve"> se generaran los siguientes estados posibles, que ese obtienen realizando jugadas validas.</w:t>
      </w:r>
    </w:p>
    <w:p>
      <w:pPr>
        <w:rPr>
          <w:rFonts w:hint="default"/>
        </w:rPr>
      </w:pPr>
    </w:p>
    <w:p>
      <w:pPr>
        <w:rPr>
          <w:rFonts w:hint="default"/>
        </w:rPr>
      </w:pPr>
      <w:r>
        <w:rPr>
          <w:rFonts w:hint="default"/>
        </w:rPr>
        <w:t xml:space="preserve">La maquina tiene una estructura celular, en donde el individuo es la unidad estructural o </w:t>
      </w:r>
      <w:r>
        <w:rPr>
          <w:rFonts w:hint="default"/>
          <w:lang w:val="en-US"/>
        </w:rPr>
        <w:t>célula</w:t>
      </w:r>
      <w:r>
        <w:rPr>
          <w:rFonts w:hint="default"/>
        </w:rPr>
        <w:t>.</w:t>
      </w:r>
    </w:p>
    <w:p>
      <w:pPr>
        <w:rPr>
          <w:rFonts w:hint="default"/>
        </w:rPr>
      </w:pPr>
      <w:r>
        <w:rPr>
          <w:rFonts w:hint="default"/>
        </w:rPr>
        <w:t>La maquina esta formada por un tejido de individuos, formando una colonia en forma de red,</w:t>
      </w:r>
      <w:bookmarkStart w:id="16" w:name="_GoBack"/>
      <w:bookmarkEnd w:id="16"/>
    </w:p>
    <w:p>
      <w:pPr>
        <w:rPr>
          <w:rFonts w:hint="default"/>
        </w:rPr>
      </w:pPr>
      <w:r>
        <w:rPr>
          <w:rFonts w:hint="default"/>
        </w:rPr>
        <w:t xml:space="preserve">y no existe </w:t>
      </w:r>
      <w:r>
        <w:rPr>
          <w:rFonts w:hint="default"/>
          <w:lang w:val="en-US"/>
        </w:rPr>
        <w:t>ningún</w:t>
      </w:r>
      <w:r>
        <w:rPr>
          <w:rFonts w:hint="default"/>
        </w:rPr>
        <w:t xml:space="preserve"> otro componente, solo individuos.</w:t>
      </w:r>
    </w:p>
    <w:p>
      <w:pPr>
        <w:rPr>
          <w:rFonts w:hint="default"/>
        </w:rPr>
      </w:pPr>
    </w:p>
    <w:p>
      <w:pPr>
        <w:rPr>
          <w:rFonts w:hint="default"/>
        </w:rPr>
      </w:pPr>
      <w:r>
        <w:rPr>
          <w:rFonts w:hint="default"/>
        </w:rPr>
        <w:t xml:space="preserve">Los individuos se </w:t>
      </w:r>
      <w:r>
        <w:rPr>
          <w:rFonts w:hint="default"/>
          <w:lang w:val="en-US"/>
        </w:rPr>
        <w:t>reproducirán</w:t>
      </w:r>
      <w:r>
        <w:rPr>
          <w:rFonts w:hint="default"/>
        </w:rPr>
        <w:t xml:space="preserve">, creando mas y mas individuos, hasta que se encuentre la </w:t>
      </w:r>
      <w:r>
        <w:rPr>
          <w:rFonts w:hint="default"/>
          <w:lang w:val="en-US"/>
        </w:rPr>
        <w:t>solución</w:t>
      </w:r>
      <w:r>
        <w:rPr>
          <w:rFonts w:hint="default"/>
        </w:rPr>
        <w:t xml:space="preserve"> al problema.</w:t>
      </w:r>
    </w:p>
    <w:p>
      <w:pPr>
        <w:rPr>
          <w:rFonts w:hint="default"/>
        </w:rPr>
      </w:pPr>
      <w:r>
        <w:rPr>
          <w:rFonts w:hint="default"/>
        </w:rPr>
        <w:t xml:space="preserve">Y cuanto mas complejo sea el problema, mas individuos </w:t>
      </w:r>
      <w:r>
        <w:rPr>
          <w:rFonts w:hint="default"/>
          <w:lang w:val="en-US"/>
        </w:rPr>
        <w:t>deberán</w:t>
      </w:r>
      <w:r>
        <w:rPr>
          <w:rFonts w:hint="default"/>
        </w:rPr>
        <w:t xml:space="preserve"> ser creados.</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13647E8"/>
    <w:rsid w:val="04760B50"/>
    <w:rsid w:val="0529460A"/>
    <w:rsid w:val="05AC6BC2"/>
    <w:rsid w:val="065F63D7"/>
    <w:rsid w:val="07394CC6"/>
    <w:rsid w:val="095F3A0D"/>
    <w:rsid w:val="0BD2259C"/>
    <w:rsid w:val="0CC311CB"/>
    <w:rsid w:val="0ED7326D"/>
    <w:rsid w:val="0F087481"/>
    <w:rsid w:val="107A4035"/>
    <w:rsid w:val="1131365B"/>
    <w:rsid w:val="13704923"/>
    <w:rsid w:val="1BCD1704"/>
    <w:rsid w:val="1D1E53DD"/>
    <w:rsid w:val="200D3260"/>
    <w:rsid w:val="202266C9"/>
    <w:rsid w:val="24AF2495"/>
    <w:rsid w:val="25AE05EE"/>
    <w:rsid w:val="26AE17E0"/>
    <w:rsid w:val="26BF3E0E"/>
    <w:rsid w:val="296C4E4B"/>
    <w:rsid w:val="2BA512B1"/>
    <w:rsid w:val="2CBC2436"/>
    <w:rsid w:val="2EE26291"/>
    <w:rsid w:val="30F90B44"/>
    <w:rsid w:val="347E1110"/>
    <w:rsid w:val="364F51F2"/>
    <w:rsid w:val="367B35A2"/>
    <w:rsid w:val="36B139FE"/>
    <w:rsid w:val="37CF63D4"/>
    <w:rsid w:val="38CA70BB"/>
    <w:rsid w:val="3AF51864"/>
    <w:rsid w:val="3BA0323D"/>
    <w:rsid w:val="3C084DAD"/>
    <w:rsid w:val="3CD51154"/>
    <w:rsid w:val="3D42593F"/>
    <w:rsid w:val="3D691DEA"/>
    <w:rsid w:val="3EE51A20"/>
    <w:rsid w:val="401A6EC9"/>
    <w:rsid w:val="42A77010"/>
    <w:rsid w:val="48FD751A"/>
    <w:rsid w:val="505210C6"/>
    <w:rsid w:val="50ED6D34"/>
    <w:rsid w:val="51FB3E13"/>
    <w:rsid w:val="529D44C1"/>
    <w:rsid w:val="53011C9D"/>
    <w:rsid w:val="53EE55CC"/>
    <w:rsid w:val="55D87DB9"/>
    <w:rsid w:val="56A244D3"/>
    <w:rsid w:val="592F685B"/>
    <w:rsid w:val="5DE14183"/>
    <w:rsid w:val="5F4158B1"/>
    <w:rsid w:val="5F5C211E"/>
    <w:rsid w:val="5FE92C15"/>
    <w:rsid w:val="607E1FE8"/>
    <w:rsid w:val="61D17C80"/>
    <w:rsid w:val="62541E1B"/>
    <w:rsid w:val="64D8214F"/>
    <w:rsid w:val="656358BE"/>
    <w:rsid w:val="664E60E1"/>
    <w:rsid w:val="67016E8E"/>
    <w:rsid w:val="6724586B"/>
    <w:rsid w:val="67F80D33"/>
    <w:rsid w:val="6CC257AF"/>
    <w:rsid w:val="6D4D2A68"/>
    <w:rsid w:val="6F280920"/>
    <w:rsid w:val="715E1BEB"/>
    <w:rsid w:val="71607430"/>
    <w:rsid w:val="72EE0EA3"/>
    <w:rsid w:val="732142C7"/>
    <w:rsid w:val="74437FBF"/>
    <w:rsid w:val="74647FE7"/>
    <w:rsid w:val="750D4BB2"/>
    <w:rsid w:val="75B90F94"/>
    <w:rsid w:val="75DC697D"/>
    <w:rsid w:val="75E66F84"/>
    <w:rsid w:val="774D356D"/>
    <w:rsid w:val="7852493C"/>
    <w:rsid w:val="79763444"/>
    <w:rsid w:val="7A031D57"/>
    <w:rsid w:val="7B620780"/>
    <w:rsid w:val="7C570B9F"/>
    <w:rsid w:val="7E3B6559"/>
    <w:rsid w:val="7F321132"/>
    <w:rsid w:val="7F3B6AFD"/>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36</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2023-04-01T21:20:59Z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