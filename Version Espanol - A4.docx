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podrá</w:t>
      </w:r>
      <w:bookmarkStart w:id="16" w:name="_GoBack"/>
      <w:bookmarkEnd w:id="16"/>
      <w:r>
        <w:rPr>
          <w:rFonts w:hint="default"/>
          <w:lang w:val="en-US"/>
        </w:rPr>
        <w:t xml:space="preserve">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4760B50"/>
    <w:rsid w:val="0529460A"/>
    <w:rsid w:val="05AC6BC2"/>
    <w:rsid w:val="07394CC6"/>
    <w:rsid w:val="095F3A0D"/>
    <w:rsid w:val="0BD2259C"/>
    <w:rsid w:val="0CC311CB"/>
    <w:rsid w:val="0ED7326D"/>
    <w:rsid w:val="0F087481"/>
    <w:rsid w:val="107A4035"/>
    <w:rsid w:val="1131365B"/>
    <w:rsid w:val="13704923"/>
    <w:rsid w:val="1BCD1704"/>
    <w:rsid w:val="1D1E53DD"/>
    <w:rsid w:val="200D3260"/>
    <w:rsid w:val="202266C9"/>
    <w:rsid w:val="24AF2495"/>
    <w:rsid w:val="25AE05EE"/>
    <w:rsid w:val="26AE17E0"/>
    <w:rsid w:val="26BF3E0E"/>
    <w:rsid w:val="296C4E4B"/>
    <w:rsid w:val="2BA512B1"/>
    <w:rsid w:val="2CBC2436"/>
    <w:rsid w:val="2EE26291"/>
    <w:rsid w:val="30F90B44"/>
    <w:rsid w:val="347E1110"/>
    <w:rsid w:val="364F51F2"/>
    <w:rsid w:val="367B35A2"/>
    <w:rsid w:val="36B139FE"/>
    <w:rsid w:val="37CF63D4"/>
    <w:rsid w:val="38CA70BB"/>
    <w:rsid w:val="3AF51864"/>
    <w:rsid w:val="3BA0323D"/>
    <w:rsid w:val="3C084DAD"/>
    <w:rsid w:val="3CD51154"/>
    <w:rsid w:val="3D42593F"/>
    <w:rsid w:val="3D691DEA"/>
    <w:rsid w:val="401A6EC9"/>
    <w:rsid w:val="42A77010"/>
    <w:rsid w:val="48FD751A"/>
    <w:rsid w:val="505210C6"/>
    <w:rsid w:val="50ED6D34"/>
    <w:rsid w:val="51FB3E13"/>
    <w:rsid w:val="529D44C1"/>
    <w:rsid w:val="53011C9D"/>
    <w:rsid w:val="53EE55CC"/>
    <w:rsid w:val="55D87DB9"/>
    <w:rsid w:val="56A244D3"/>
    <w:rsid w:val="592F685B"/>
    <w:rsid w:val="5DE14183"/>
    <w:rsid w:val="5F4158B1"/>
    <w:rsid w:val="5F5C211E"/>
    <w:rsid w:val="5FE92C15"/>
    <w:rsid w:val="607E1FE8"/>
    <w:rsid w:val="61D17C80"/>
    <w:rsid w:val="62541E1B"/>
    <w:rsid w:val="64D8214F"/>
    <w:rsid w:val="656358BE"/>
    <w:rsid w:val="664E60E1"/>
    <w:rsid w:val="67016E8E"/>
    <w:rsid w:val="6724586B"/>
    <w:rsid w:val="6D4D2A68"/>
    <w:rsid w:val="6F280920"/>
    <w:rsid w:val="715E1BEB"/>
    <w:rsid w:val="71607430"/>
    <w:rsid w:val="72EE0EA3"/>
    <w:rsid w:val="732142C7"/>
    <w:rsid w:val="74437FBF"/>
    <w:rsid w:val="74647FE7"/>
    <w:rsid w:val="750D4BB2"/>
    <w:rsid w:val="75B90F94"/>
    <w:rsid w:val="75DC697D"/>
    <w:rsid w:val="75E66F84"/>
    <w:rsid w:val="774D356D"/>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75</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2023-03-31T00:46:37Z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