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escalofriante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 xml:space="preserve">Intentaremos establecer de forma aproximada cual </w:t>
      </w:r>
      <w:r>
        <w:rPr>
          <w:rFonts w:hint="default"/>
          <w:lang w:val="en-US"/>
        </w:rPr>
        <w:t>podría</w:t>
      </w:r>
      <w:r>
        <w:rPr>
          <w:rFonts w:hint="default"/>
        </w:rPr>
        <w:t xml:space="preserve">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w:t>
      </w:r>
      <w:r>
        <w:rPr>
          <w:rFonts w:hint="default"/>
          <w:lang w:val="en-US"/>
        </w:rPr>
        <w:t>podría</w:t>
      </w:r>
      <w:r>
        <w:rPr>
          <w:rFonts w:hint="default"/>
        </w:rPr>
        <w:t xml:space="preserve">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w:t>
      </w:r>
      <w:r>
        <w:rPr>
          <w:rFonts w:hint="default"/>
          <w:lang w:val="en-US"/>
        </w:rPr>
        <w:t>podría</w:t>
      </w:r>
      <w:r>
        <w:rPr>
          <w:rFonts w:hint="default"/>
        </w:rPr>
        <w:t xml:space="preserve">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 xml:space="preserve">Es natural que un problema complejo requiera una mayor consumo de recursos que un problema simple, lo que </w:t>
      </w:r>
      <w:r>
        <w:rPr>
          <w:rFonts w:hint="default"/>
          <w:lang w:val="en-US"/>
        </w:rPr>
        <w:t>tendría</w:t>
      </w:r>
      <w:r>
        <w:rPr>
          <w:rFonts w:hint="default"/>
        </w:rPr>
        <w:t xml:space="preserve"> impacto en el coste.</w:t>
      </w:r>
    </w:p>
    <w:p>
      <w:pPr>
        <w:rPr>
          <w:rFonts w:hint="default"/>
        </w:rPr>
      </w:pPr>
      <w:r>
        <w:rPr>
          <w:rFonts w:hint="default"/>
        </w:rPr>
        <w:t xml:space="preserve">Por ejemplo, un problema mas complejo </w:t>
      </w:r>
      <w:r>
        <w:rPr>
          <w:rFonts w:hint="default"/>
          <w:lang w:val="en-US"/>
        </w:rPr>
        <w:t>podría</w:t>
      </w:r>
      <w:r>
        <w:rPr>
          <w:rFonts w:hint="default"/>
        </w:rPr>
        <w:t xml:space="preserve">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Pero </w:t>
      </w:r>
      <w:r>
        <w:rPr>
          <w:rFonts w:hint="default"/>
          <w:lang w:val="en-US"/>
        </w:rPr>
        <w:t>veamoslo</w:t>
      </w:r>
      <w:r>
        <w:rPr>
          <w:rFonts w:hint="default"/>
        </w:rPr>
        <w:t xml:space="preserve"> con mas detalle.</w:t>
      </w:r>
    </w:p>
    <w:p>
      <w:pPr>
        <w:rPr>
          <w:rFonts w:hint="default"/>
          <w:lang w:val="en-US"/>
        </w:rPr>
      </w:pPr>
      <w:r>
        <w:rPr>
          <w:rFonts w:hint="default"/>
        </w:rPr>
        <w:t xml:space="preserve">Veamos como el sistema a encontrado la </w:t>
      </w:r>
      <w:r>
        <w:rPr>
          <w:rFonts w:hint="default"/>
          <w:lang w:val="en-US"/>
        </w:rPr>
        <w:t>solución</w:t>
      </w:r>
      <w:r>
        <w:rPr>
          <w:rFonts w:hint="default"/>
        </w:rPr>
        <w:t xml:space="preserve"> al problema del laberinto, y cual </w:t>
      </w:r>
      <w:r>
        <w:rPr>
          <w:rFonts w:hint="default"/>
          <w:lang w:val="en-US"/>
        </w:rPr>
        <w:t>podría</w:t>
      </w:r>
      <w:r>
        <w:rPr>
          <w:rFonts w:hint="default"/>
        </w:rPr>
        <w:t xml:space="preserve">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Recordemos el problema.</w:t>
      </w:r>
    </w:p>
    <w:p>
      <w:pPr>
        <w:rPr>
          <w:rFonts w:hint="default"/>
        </w:rPr>
      </w:pPr>
      <w:r>
        <w:rPr>
          <w:rFonts w:hint="default"/>
        </w:rPr>
        <w:t>Se trata de averiguar cual es el camino que una ficha debe recorrer en un tablero de juego cuadriculado, para ir desde una casilla determinada hasta otra.</w:t>
      </w:r>
    </w:p>
    <w:p>
      <w:pPr>
        <w:rPr>
          <w:rFonts w:hint="default"/>
        </w:rPr>
      </w:pPr>
      <w:r>
        <w:rPr>
          <w:rFonts w:hint="default"/>
        </w:rPr>
        <w:t xml:space="preserve">Para esto hemos creado una especie de seres vivientes a la medida del problema, en donde, </w:t>
      </w:r>
    </w:p>
    <w:p>
      <w:pPr>
        <w:rPr>
          <w:rFonts w:hint="default"/>
        </w:rPr>
      </w:pPr>
      <w:r>
        <w:rPr>
          <w:rFonts w:hint="default"/>
        </w:rPr>
        <w:t>los individuos de la especie representan los estados del juego.</w:t>
      </w:r>
    </w:p>
    <w:p>
      <w:pPr>
        <w:rPr>
          <w:rFonts w:hint="default"/>
        </w:rPr>
      </w:pPr>
      <w:r>
        <w:rPr>
          <w:rFonts w:hint="default"/>
        </w:rPr>
        <w:t>Los individuos, nacen se reproducen y mueren.</w:t>
      </w:r>
    </w:p>
    <w:p>
      <w:pPr>
        <w:rPr>
          <w:rFonts w:hint="default"/>
        </w:rPr>
      </w:pPr>
      <w:r>
        <w:rPr>
          <w:rFonts w:hint="default"/>
        </w:rPr>
        <w:t xml:space="preserve">Y en la </w:t>
      </w:r>
      <w:r>
        <w:rPr>
          <w:rFonts w:hint="default"/>
          <w:lang w:val="en-US"/>
        </w:rPr>
        <w:t>reproducción</w:t>
      </w:r>
      <w:r>
        <w:rPr>
          <w:rFonts w:hint="default"/>
        </w:rPr>
        <w:t xml:space="preserve"> se generaran los siguientes estados posibles, que ese obtienen realizando jugadas validas.</w:t>
      </w:r>
    </w:p>
    <w:p>
      <w:pPr>
        <w:rPr>
          <w:rFonts w:hint="default"/>
        </w:rPr>
      </w:pPr>
    </w:p>
    <w:p>
      <w:pPr>
        <w:rPr>
          <w:rFonts w:hint="default"/>
        </w:rPr>
      </w:pPr>
      <w:r>
        <w:rPr>
          <w:rFonts w:hint="default"/>
        </w:rPr>
        <w:t xml:space="preserve">La maquina tiene una estructura celular, en donde el individuo es la unidad estructural o </w:t>
      </w:r>
      <w:r>
        <w:rPr>
          <w:rFonts w:hint="default"/>
          <w:lang w:val="en-US"/>
        </w:rPr>
        <w:t>célula</w:t>
      </w:r>
      <w:r>
        <w:rPr>
          <w:rFonts w:hint="default"/>
        </w:rPr>
        <w:t>.</w:t>
      </w:r>
    </w:p>
    <w:p>
      <w:pPr>
        <w:rPr>
          <w:rFonts w:hint="default"/>
        </w:rPr>
      </w:pPr>
      <w:r>
        <w:rPr>
          <w:rFonts w:hint="default"/>
        </w:rPr>
        <w:t>La maquina esta formada por un tejido de individuos, formando una colonia en forma de red,</w:t>
      </w:r>
    </w:p>
    <w:p>
      <w:pPr>
        <w:rPr>
          <w:rFonts w:hint="default"/>
        </w:rPr>
      </w:pPr>
      <w:r>
        <w:rPr>
          <w:rFonts w:hint="default"/>
        </w:rPr>
        <w:t xml:space="preserve">y no existe </w:t>
      </w:r>
      <w:r>
        <w:rPr>
          <w:rFonts w:hint="default"/>
          <w:lang w:val="en-US"/>
        </w:rPr>
        <w:t>ningún</w:t>
      </w:r>
      <w:r>
        <w:rPr>
          <w:rFonts w:hint="default"/>
        </w:rPr>
        <w:t xml:space="preserve"> otro componente, solo individuos.</w:t>
      </w:r>
    </w:p>
    <w:p>
      <w:pPr>
        <w:rPr>
          <w:rFonts w:hint="default"/>
        </w:rPr>
      </w:pPr>
    </w:p>
    <w:p>
      <w:pPr>
        <w:rPr>
          <w:rFonts w:hint="default"/>
        </w:rPr>
      </w:pPr>
      <w:r>
        <w:rPr>
          <w:rFonts w:hint="default"/>
        </w:rPr>
        <w:t xml:space="preserve">Los individuos se </w:t>
      </w:r>
      <w:r>
        <w:rPr>
          <w:rFonts w:hint="default"/>
          <w:lang w:val="en-US"/>
        </w:rPr>
        <w:t>reproducirán</w:t>
      </w:r>
      <w:r>
        <w:rPr>
          <w:rFonts w:hint="default"/>
        </w:rPr>
        <w:t xml:space="preserve">, creando mas y mas individuos, hasta que se encuentre la </w:t>
      </w:r>
      <w:r>
        <w:rPr>
          <w:rFonts w:hint="default"/>
          <w:lang w:val="en-US"/>
        </w:rPr>
        <w:t>solución</w:t>
      </w:r>
      <w:r>
        <w:rPr>
          <w:rFonts w:hint="default"/>
        </w:rPr>
        <w:t xml:space="preserve"> al problema.</w:t>
      </w:r>
    </w:p>
    <w:p>
      <w:pPr>
        <w:rPr>
          <w:rFonts w:hint="default"/>
        </w:rPr>
      </w:pPr>
      <w:r>
        <w:rPr>
          <w:rFonts w:hint="default"/>
        </w:rPr>
        <w:t xml:space="preserve">Y cuanto mas complejo sea el problema, mas individuos </w:t>
      </w:r>
      <w:r>
        <w:rPr>
          <w:rFonts w:hint="default"/>
          <w:lang w:val="en-US"/>
        </w:rPr>
        <w:t>deberán</w:t>
      </w:r>
      <w:r>
        <w:rPr>
          <w:rFonts w:hint="default"/>
        </w:rPr>
        <w:t xml:space="preserve"> ser creados.</w:t>
      </w:r>
    </w:p>
    <w:p>
      <w:pPr>
        <w:rPr>
          <w:rFonts w:hint="default"/>
        </w:rPr>
      </w:pPr>
    </w:p>
    <w:p>
      <w:pPr>
        <w:rPr>
          <w:rFonts w:hint="default"/>
        </w:rPr>
      </w:pPr>
    </w:p>
    <w:p>
      <w:pPr>
        <w:rPr>
          <w:rFonts w:hint="default"/>
        </w:rPr>
      </w:pPr>
    </w:p>
    <w:p>
      <w:pPr>
        <w:rPr>
          <w:rFonts w:hint="default"/>
        </w:rPr>
      </w:pPr>
      <w:r>
        <w:rPr>
          <w:rFonts w:hint="default"/>
          <w:lang w:val="en-US"/>
        </w:rPr>
        <w:t>H</w:t>
      </w:r>
      <w:r>
        <w:rPr>
          <w:rFonts w:hint="default"/>
        </w:rPr>
        <w:t xml:space="preserve">asta ahora hemos visto el funcionamiento de la maquina sobre el papel, es decir, de forma </w:t>
      </w:r>
      <w:r>
        <w:rPr>
          <w:rFonts w:hint="default"/>
          <w:lang w:val="en-US"/>
        </w:rPr>
        <w:t>teórica</w:t>
      </w:r>
      <w:r>
        <w:rPr>
          <w:rFonts w:hint="default"/>
        </w:rPr>
        <w:t>.</w:t>
      </w:r>
    </w:p>
    <w:p>
      <w:pPr>
        <w:rPr>
          <w:rFonts w:hint="default"/>
        </w:rPr>
      </w:pPr>
      <w:r>
        <w:rPr>
          <w:rFonts w:hint="default"/>
        </w:rPr>
        <w:t xml:space="preserve">En el ejemplo del laberinto hemos creado individuos en nuestra </w:t>
      </w:r>
      <w:r>
        <w:rPr>
          <w:rFonts w:hint="default"/>
          <w:lang w:val="en-US"/>
        </w:rPr>
        <w:t>imaginación</w:t>
      </w:r>
      <w:r>
        <w:rPr>
          <w:rFonts w:hint="default"/>
        </w:rPr>
        <w:t xml:space="preserve">, y solo algunos de ellos, no todos los que </w:t>
      </w:r>
      <w:r>
        <w:rPr>
          <w:rFonts w:hint="default"/>
          <w:lang w:val="en-US"/>
        </w:rPr>
        <w:t>habrían</w:t>
      </w:r>
      <w:r>
        <w:rPr>
          <w:rFonts w:hint="default"/>
        </w:rPr>
        <w:t xml:space="preserve"> sido creados, sino solo los relevantes para el </w:t>
      </w:r>
      <w:r>
        <w:rPr>
          <w:rFonts w:hint="default"/>
          <w:lang w:val="en-US"/>
        </w:rPr>
        <w:t>análisis</w:t>
      </w:r>
      <w:r>
        <w:rPr>
          <w:rFonts w:hint="default"/>
        </w:rPr>
        <w:t>.</w:t>
      </w:r>
    </w:p>
    <w:p>
      <w:pPr>
        <w:rPr>
          <w:rFonts w:hint="default"/>
        </w:rPr>
      </w:pPr>
    </w:p>
    <w:p>
      <w:pPr>
        <w:rPr>
          <w:rFonts w:hint="default"/>
        </w:rPr>
      </w:pPr>
      <w:r>
        <w:rPr>
          <w:rFonts w:hint="default"/>
        </w:rPr>
        <w:t>Pensaremos ahora en como podemos llevar a cabo estas ideas en el mundo real.</w:t>
      </w:r>
    </w:p>
    <w:p>
      <w:pPr>
        <w:rPr>
          <w:rFonts w:hint="default"/>
        </w:rPr>
      </w:pPr>
      <w:r>
        <w:rPr>
          <w:rFonts w:hint="default"/>
        </w:rPr>
        <w:t xml:space="preserve">En como </w:t>
      </w:r>
      <w:r>
        <w:rPr>
          <w:rFonts w:hint="default"/>
          <w:lang w:val="en-US"/>
        </w:rPr>
        <w:t>podríamos</w:t>
      </w:r>
      <w:r>
        <w:rPr>
          <w:rFonts w:hint="default"/>
        </w:rPr>
        <w:t xml:space="preserve"> construir una maquina </w:t>
      </w:r>
      <w:r>
        <w:rPr>
          <w:rFonts w:hint="default"/>
          <w:lang w:val="en-US"/>
        </w:rPr>
        <w:t>física</w:t>
      </w:r>
      <w:r>
        <w:rPr>
          <w:rFonts w:hint="default"/>
        </w:rPr>
        <w:t>, real.</w:t>
      </w:r>
    </w:p>
    <w:p>
      <w:pPr>
        <w:rPr>
          <w:rFonts w:hint="default"/>
        </w:rPr>
      </w:pPr>
      <w:r>
        <w:rPr>
          <w:rFonts w:hint="default"/>
        </w:rPr>
        <w:t xml:space="preserve">Esto nos ayudara a establecer, al menos de forma aproximada, cual </w:t>
      </w:r>
      <w:r>
        <w:rPr>
          <w:rFonts w:hint="default"/>
          <w:lang w:val="en-US"/>
        </w:rPr>
        <w:t>podría</w:t>
      </w:r>
      <w:r>
        <w:rPr>
          <w:rFonts w:hint="default"/>
        </w:rPr>
        <w:t xml:space="preserve"> ser el coste de construir una maquina de estas </w:t>
      </w:r>
      <w:r>
        <w:rPr>
          <w:rFonts w:hint="default"/>
          <w:lang w:val="en-US"/>
        </w:rPr>
        <w:t>características</w:t>
      </w:r>
      <w:r>
        <w:rPr>
          <w:rFonts w:hint="default"/>
        </w:rPr>
        <w:t>.</w:t>
      </w:r>
    </w:p>
    <w:p>
      <w:pPr>
        <w:rPr>
          <w:rFonts w:hint="default"/>
        </w:rPr>
      </w:pPr>
    </w:p>
    <w:p>
      <w:pPr>
        <w:rPr>
          <w:rFonts w:hint="default"/>
        </w:rPr>
      </w:pPr>
      <w:r>
        <w:rPr>
          <w:rFonts w:hint="default"/>
        </w:rPr>
        <w:t xml:space="preserve">Cualquier implementacion que construyamos </w:t>
      </w:r>
      <w:r>
        <w:rPr>
          <w:rFonts w:hint="default"/>
          <w:lang w:val="en-US"/>
        </w:rPr>
        <w:t>debería</w:t>
      </w:r>
      <w:r>
        <w:rPr>
          <w:rFonts w:hint="default"/>
        </w:rPr>
        <w:t xml:space="preserve"> incluir las siguientes </w:t>
      </w:r>
      <w:r>
        <w:rPr>
          <w:rFonts w:hint="default"/>
          <w:lang w:val="en-US"/>
        </w:rPr>
        <w:t>características</w:t>
      </w:r>
      <w:r>
        <w:rPr>
          <w:rFonts w:hint="default"/>
        </w:rPr>
        <w:t>:</w:t>
      </w:r>
    </w:p>
    <w:p>
      <w:pPr>
        <w:rPr>
          <w:rFonts w:hint="default"/>
        </w:rPr>
      </w:pPr>
      <w:r>
        <w:rPr>
          <w:rFonts w:hint="default"/>
        </w:rPr>
        <w:t xml:space="preserve">-la maquina esta compuesta </w:t>
      </w:r>
      <w:r>
        <w:rPr>
          <w:rFonts w:hint="default"/>
          <w:lang w:val="en-US"/>
        </w:rPr>
        <w:t xml:space="preserve">por </w:t>
      </w:r>
      <w:r>
        <w:rPr>
          <w:rFonts w:hint="default"/>
        </w:rPr>
        <w:t>individuos</w:t>
      </w:r>
    </w:p>
    <w:p>
      <w:pPr>
        <w:rPr>
          <w:rFonts w:hint="default"/>
        </w:rPr>
      </w:pPr>
      <w:r>
        <w:rPr>
          <w:rFonts w:hint="default"/>
        </w:rPr>
        <w:t xml:space="preserve">-los individuos </w:t>
      </w:r>
      <w:r>
        <w:rPr>
          <w:rFonts w:hint="default"/>
          <w:lang w:val="en-US"/>
        </w:rPr>
        <w:t>cumplirán</w:t>
      </w:r>
      <w:r>
        <w:rPr>
          <w:rFonts w:hint="default"/>
        </w:rPr>
        <w:t xml:space="preserve"> con un ciclo de vida que consiste en : nacer-reproducirse-morir</w:t>
      </w:r>
    </w:p>
    <w:p>
      <w:pPr>
        <w:rPr>
          <w:rFonts w:hint="default"/>
        </w:rPr>
      </w:pPr>
      <w:r>
        <w:rPr>
          <w:rFonts w:hint="default"/>
        </w:rPr>
        <w:t xml:space="preserve">-los individuos contienen un conjunto inmutable de datos </w:t>
      </w:r>
      <w:r>
        <w:rPr>
          <w:rFonts w:hint="default"/>
          <w:lang w:val="en-US"/>
        </w:rPr>
        <w:t>único</w:t>
      </w:r>
      <w:r>
        <w:rPr>
          <w:rFonts w:hint="default"/>
        </w:rPr>
        <w:t xml:space="preserve"> (ADN)</w:t>
      </w:r>
    </w:p>
    <w:p>
      <w:pPr>
        <w:rPr>
          <w:rFonts w:hint="default"/>
        </w:rPr>
      </w:pPr>
      <w:r>
        <w:rPr>
          <w:rFonts w:hint="default"/>
        </w:rPr>
        <w:t xml:space="preserve">-en la </w:t>
      </w:r>
      <w:r>
        <w:rPr>
          <w:rFonts w:hint="default"/>
          <w:lang w:val="en-US"/>
        </w:rPr>
        <w:t>reproducción</w:t>
      </w:r>
      <w:r>
        <w:rPr>
          <w:rFonts w:hint="default"/>
        </w:rPr>
        <w:t xml:space="preserve"> los datos son modificados para crear otro conjunto</w:t>
      </w:r>
      <w:r>
        <w:rPr>
          <w:rFonts w:hint="default"/>
          <w:lang w:val="en-US"/>
        </w:rPr>
        <w:t xml:space="preserve"> de datos</w:t>
      </w:r>
      <w:r>
        <w:rPr>
          <w:rFonts w:hint="default"/>
        </w:rPr>
        <w:t xml:space="preserve"> </w:t>
      </w:r>
      <w:r>
        <w:rPr>
          <w:rFonts w:hint="default"/>
          <w:lang w:val="en-US"/>
        </w:rPr>
        <w:t>único</w:t>
      </w:r>
      <w:r>
        <w:rPr>
          <w:rFonts w:hint="default"/>
        </w:rPr>
        <w:t xml:space="preserve"> que define al individuo hijo</w:t>
      </w:r>
    </w:p>
    <w:p>
      <w:pPr>
        <w:rPr>
          <w:rFonts w:hint="default"/>
        </w:rPr>
      </w:pPr>
    </w:p>
    <w:p>
      <w:pPr>
        <w:rPr>
          <w:rFonts w:hint="default"/>
        </w:rPr>
      </w:pPr>
    </w:p>
    <w:p>
      <w:pPr>
        <w:rPr>
          <w:rFonts w:hint="default"/>
        </w:rPr>
      </w:pPr>
      <w:r>
        <w:rPr>
          <w:rFonts w:hint="default"/>
        </w:rPr>
        <w:t>Digamos que para implementar a los individuos utilizamos bacterias.</w:t>
      </w:r>
    </w:p>
    <w:p>
      <w:pPr>
        <w:rPr>
          <w:rFonts w:hint="default"/>
        </w:rPr>
      </w:pPr>
      <w:r>
        <w:rPr>
          <w:rFonts w:hint="default"/>
        </w:rPr>
        <w:t>Digo bacterias porque intento reducir los costes.</w:t>
      </w:r>
    </w:p>
    <w:p>
      <w:pPr>
        <w:rPr>
          <w:rFonts w:hint="default"/>
        </w:rPr>
      </w:pPr>
      <w:r>
        <w:rPr>
          <w:rFonts w:hint="default"/>
        </w:rPr>
        <w:t xml:space="preserve">Y construir un mamifero, seguramente, tendra un coste muy superior al de una bacteria. </w:t>
      </w:r>
    </w:p>
    <w:p>
      <w:pPr>
        <w:rPr>
          <w:rFonts w:hint="default"/>
        </w:rPr>
      </w:pPr>
      <w:r>
        <w:rPr>
          <w:rFonts w:hint="default"/>
        </w:rPr>
        <w:t xml:space="preserve">Las bacterias parecen una </w:t>
      </w:r>
      <w:r>
        <w:rPr>
          <w:rFonts w:hint="default"/>
          <w:lang w:val="en-US"/>
        </w:rPr>
        <w:t>solución</w:t>
      </w:r>
      <w:r>
        <w:rPr>
          <w:rFonts w:hint="default"/>
        </w:rPr>
        <w:t xml:space="preserve"> </w:t>
      </w:r>
      <w:r>
        <w:rPr>
          <w:rFonts w:hint="default"/>
          <w:lang w:val="en-US"/>
        </w:rPr>
        <w:t>económica</w:t>
      </w:r>
      <w:r>
        <w:rPr>
          <w:rFonts w:hint="default"/>
        </w:rPr>
        <w:t xml:space="preserve"> cuando hablamos de seres vivos, y sin embargo, el coste sigue siendo elevado.</w:t>
      </w:r>
    </w:p>
    <w:p>
      <w:pPr>
        <w:rPr>
          <w:rFonts w:hint="default"/>
        </w:rPr>
      </w:pPr>
      <w:r>
        <w:rPr>
          <w:rFonts w:hint="default"/>
        </w:rPr>
        <w:t>No puedo cuantificar el coste exacto, pero puedo afirmar sin temor a equivocarme que,</w:t>
      </w:r>
    </w:p>
    <w:p>
      <w:pPr>
        <w:rPr>
          <w:rFonts w:hint="default"/>
        </w:rPr>
      </w:pPr>
      <w:r>
        <w:rPr>
          <w:rFonts w:hint="default"/>
          <w:lang w:val="en-US"/>
        </w:rPr>
        <w:t>diseñar</w:t>
      </w:r>
      <w:r>
        <w:rPr>
          <w:rFonts w:hint="default"/>
        </w:rPr>
        <w:t xml:space="preserve"> y construir una bacteria esta fuera de mi alcance en este momento.</w:t>
      </w:r>
    </w:p>
    <w:p>
      <w:pPr>
        <w:rPr>
          <w:rFonts w:hint="default"/>
        </w:rPr>
      </w:pPr>
      <w:r>
        <w:rPr>
          <w:rFonts w:hint="default"/>
        </w:rPr>
        <w:t xml:space="preserve">Veamos una </w:t>
      </w:r>
      <w:r>
        <w:rPr>
          <w:rFonts w:hint="default"/>
          <w:lang w:val="en-US"/>
        </w:rPr>
        <w:t>solución</w:t>
      </w:r>
      <w:r>
        <w:rPr>
          <w:rFonts w:hint="default"/>
        </w:rPr>
        <w:t xml:space="preserve"> mas </w:t>
      </w:r>
      <w:r>
        <w:rPr>
          <w:rFonts w:hint="default"/>
          <w:lang w:val="en-US"/>
        </w:rPr>
        <w:t>económica</w:t>
      </w:r>
      <w:r>
        <w:rPr>
          <w:rFonts w:hint="default"/>
        </w:rPr>
        <w:t>.</w:t>
      </w:r>
    </w:p>
    <w:p>
      <w:pPr>
        <w:rPr>
          <w:rFonts w:hint="default"/>
        </w:rPr>
      </w:pPr>
    </w:p>
    <w:p>
      <w:pPr>
        <w:rPr>
          <w:rFonts w:hint="default"/>
        </w:rPr>
      </w:pPr>
      <w:r>
        <w:rPr>
          <w:rFonts w:hint="default"/>
        </w:rPr>
        <w:t>Digamos que grabo la informacion de un individuo en un disco de plastico como un CD.</w:t>
      </w:r>
    </w:p>
    <w:p>
      <w:pPr>
        <w:rPr>
          <w:rFonts w:hint="default"/>
        </w:rPr>
      </w:pPr>
      <w:r>
        <w:rPr>
          <w:rFonts w:hint="default"/>
        </w:rPr>
        <w:t xml:space="preserve">Un CD </w:t>
      </w:r>
      <w:r>
        <w:rPr>
          <w:rFonts w:hint="default"/>
          <w:lang w:val="en-US"/>
        </w:rPr>
        <w:t>cumplirá</w:t>
      </w:r>
      <w:r>
        <w:rPr>
          <w:rFonts w:hint="default"/>
        </w:rPr>
        <w:t xml:space="preserve"> la </w:t>
      </w:r>
      <w:r>
        <w:rPr>
          <w:rFonts w:hint="default"/>
          <w:lang w:val="en-US"/>
        </w:rPr>
        <w:t>función</w:t>
      </w:r>
      <w:r>
        <w:rPr>
          <w:rFonts w:hint="default"/>
        </w:rPr>
        <w:t xml:space="preserve"> del ADN almacenando la informacion.</w:t>
      </w:r>
    </w:p>
    <w:p>
      <w:pPr>
        <w:rPr>
          <w:rFonts w:hint="default"/>
        </w:rPr>
      </w:pPr>
    </w:p>
    <w:p>
      <w:pPr>
        <w:rPr>
          <w:rFonts w:hint="default"/>
        </w:rPr>
      </w:pPr>
    </w:p>
    <w:p>
      <w:pPr>
        <w:rPr>
          <w:rFonts w:hint="default"/>
        </w:rPr>
      </w:pPr>
      <w:r>
        <w:rPr>
          <w:rFonts w:hint="default"/>
          <w:lang w:val="en-US"/>
        </w:rPr>
        <w:t>Y grabare</w:t>
      </w:r>
      <w:r>
        <w:rPr>
          <w:rFonts w:hint="default"/>
        </w:rPr>
        <w:t xml:space="preserve"> un CD por cada individuo que sea necesario en el proceso de calculo.</w:t>
      </w:r>
      <w:r>
        <w:rPr>
          <w:rFonts w:hint="default"/>
          <w:lang w:val="en-US"/>
        </w:rPr>
        <w:t xml:space="preserve"> </w:t>
      </w:r>
      <w:r>
        <w:rPr>
          <w:rFonts w:hint="default"/>
        </w:rPr>
        <w:t xml:space="preserve">Estos individuos no </w:t>
      </w:r>
      <w:r>
        <w:rPr>
          <w:rFonts w:hint="default"/>
          <w:lang w:val="en-US"/>
        </w:rPr>
        <w:t>están</w:t>
      </w:r>
      <w:r>
        <w:rPr>
          <w:rFonts w:hint="default"/>
        </w:rPr>
        <w:t xml:space="preserve"> vivos como seria deseable, son de plastico, por lo tanto no </w:t>
      </w:r>
      <w:r>
        <w:rPr>
          <w:rFonts w:hint="default"/>
          <w:lang w:val="en-US"/>
        </w:rPr>
        <w:t>podrán</w:t>
      </w:r>
      <w:r>
        <w:rPr>
          <w:rFonts w:hint="default"/>
        </w:rPr>
        <w:t xml:space="preserve"> reproducirse por si solos, y </w:t>
      </w:r>
      <w:r>
        <w:rPr>
          <w:rFonts w:hint="default"/>
          <w:lang w:val="en-US"/>
        </w:rPr>
        <w:t>tendré</w:t>
      </w:r>
      <w:r>
        <w:rPr>
          <w:rFonts w:hint="default"/>
        </w:rPr>
        <w:t xml:space="preserve"> que simular la </w:t>
      </w:r>
      <w:r>
        <w:rPr>
          <w:rFonts w:hint="default"/>
          <w:lang w:val="en-US"/>
        </w:rPr>
        <w:t>reproducción</w:t>
      </w:r>
      <w:r>
        <w:rPr>
          <w:rFonts w:hint="default"/>
        </w:rPr>
        <w:t xml:space="preserve"> manualmente,</w:t>
      </w:r>
    </w:p>
    <w:p>
      <w:pPr>
        <w:rPr>
          <w:rFonts w:hint="default"/>
        </w:rPr>
      </w:pPr>
      <w:r>
        <w:rPr>
          <w:rFonts w:hint="default"/>
        </w:rPr>
        <w:t xml:space="preserve">sin embargo, esta </w:t>
      </w:r>
      <w:r>
        <w:rPr>
          <w:rFonts w:hint="default"/>
          <w:lang w:val="en-US"/>
        </w:rPr>
        <w:t>solución</w:t>
      </w:r>
      <w:r>
        <w:rPr>
          <w:rFonts w:hint="default"/>
        </w:rPr>
        <w:t xml:space="preserve"> es mucho mas </w:t>
      </w:r>
      <w:r>
        <w:rPr>
          <w:rFonts w:hint="default"/>
          <w:lang w:val="en-US"/>
        </w:rPr>
        <w:t>económica</w:t>
      </w:r>
      <w:r>
        <w:rPr>
          <w:rFonts w:hint="default"/>
        </w:rPr>
        <w:t xml:space="preserve"> que la </w:t>
      </w:r>
      <w:r>
        <w:rPr>
          <w:rFonts w:hint="default"/>
          <w:lang w:val="en-US"/>
        </w:rPr>
        <w:t>creación</w:t>
      </w:r>
      <w:r>
        <w:rPr>
          <w:rFonts w:hint="default"/>
        </w:rPr>
        <w:t xml:space="preserve"> de seres vivientes, y tiene la ventaja de que podremos cuantificar</w:t>
      </w:r>
      <w:r>
        <w:rPr>
          <w:rFonts w:hint="default"/>
          <w:lang w:val="en-US"/>
        </w:rPr>
        <w:t xml:space="preserve"> </w:t>
      </w:r>
      <w:r>
        <w:rPr>
          <w:rFonts w:hint="default"/>
        </w:rPr>
        <w:t>en dinero  el valor de cada CD,</w:t>
      </w:r>
    </w:p>
    <w:p>
      <w:pPr>
        <w:rPr>
          <w:rFonts w:hint="default"/>
        </w:rPr>
      </w:pPr>
      <w:r>
        <w:rPr>
          <w:rFonts w:hint="default"/>
        </w:rPr>
        <w:t xml:space="preserve">lo que nos ayudara en el </w:t>
      </w:r>
      <w:r>
        <w:rPr>
          <w:rFonts w:hint="default"/>
          <w:lang w:val="en-US"/>
        </w:rPr>
        <w:t>análisis</w:t>
      </w:r>
      <w:r>
        <w:rPr>
          <w:rFonts w:hint="default"/>
        </w:rPr>
        <w:t xml:space="preserve"> de costes.</w:t>
      </w:r>
    </w:p>
    <w:p>
      <w:pPr>
        <w:rPr>
          <w:rFonts w:hint="default"/>
        </w:rPr>
      </w:pPr>
    </w:p>
    <w:p>
      <w:pPr>
        <w:rPr>
          <w:rFonts w:hint="default"/>
        </w:rPr>
      </w:pPr>
      <w:r>
        <w:rPr>
          <w:rFonts w:hint="default"/>
        </w:rPr>
        <w:t xml:space="preserve">Veamos ahora como el sistema ha encontrado la </w:t>
      </w:r>
      <w:r>
        <w:rPr>
          <w:rFonts w:hint="default"/>
          <w:lang w:val="en-US"/>
        </w:rPr>
        <w:t>solución</w:t>
      </w:r>
      <w:r>
        <w:rPr>
          <w:rFonts w:hint="default"/>
        </w:rPr>
        <w:t xml:space="preserve"> al problema del laberinto.</w:t>
      </w:r>
    </w:p>
    <w:p>
      <w:pPr>
        <w:rPr>
          <w:rFonts w:hint="default"/>
        </w:rPr>
      </w:pPr>
    </w:p>
    <w:p>
      <w:pPr>
        <w:rPr>
          <w:rFonts w:hint="default"/>
        </w:rPr>
      </w:pPr>
    </w:p>
    <w:p>
      <w:pPr>
        <w:rPr>
          <w:rFonts w:hint="default"/>
        </w:rPr>
      </w:pPr>
      <w:r>
        <w:rPr>
          <w:rFonts w:hint="default"/>
        </w:rPr>
        <w:t>Para iniciar el proceso hemos creado un primer individuo que representa el estado inicial del juego.</w:t>
      </w:r>
    </w:p>
    <w:p>
      <w:pPr>
        <w:rPr>
          <w:rFonts w:hint="default"/>
        </w:rPr>
      </w:pPr>
      <w:r>
        <w:rPr>
          <w:rFonts w:hint="default"/>
        </w:rPr>
        <w:t>Es decir, una ficha sobre el tablero colocada en la entrada del laberinto, que hemos situado en la casilla 'A1'.</w:t>
      </w:r>
    </w:p>
    <w:p>
      <w:pPr>
        <w:rPr>
          <w:rFonts w:hint="default"/>
        </w:rPr>
      </w:pPr>
    </w:p>
    <w:p>
      <w:pPr>
        <w:rPr>
          <w:rFonts w:hint="default"/>
        </w:rPr>
      </w:pPr>
      <w:r>
        <w:rPr>
          <w:rFonts w:hint="default"/>
        </w:rPr>
        <w:t xml:space="preserve">Cuando llegue el tiempo de producir la siguiente </w:t>
      </w:r>
      <w:r>
        <w:rPr>
          <w:rFonts w:hint="default"/>
          <w:lang w:val="en-US"/>
        </w:rPr>
        <w:t>generación</w:t>
      </w:r>
      <w:r>
        <w:rPr>
          <w:rFonts w:hint="default"/>
        </w:rPr>
        <w:t xml:space="preserve">, el individuo se </w:t>
      </w:r>
      <w:r>
        <w:rPr>
          <w:rFonts w:hint="default"/>
          <w:lang w:val="en-US"/>
        </w:rPr>
        <w:t>reproducirá</w:t>
      </w:r>
      <w:r>
        <w:rPr>
          <w:rFonts w:hint="default"/>
        </w:rPr>
        <w:t xml:space="preserve"> creando todos l</w:t>
      </w:r>
      <w:r>
        <w:rPr>
          <w:rFonts w:hint="default"/>
          <w:lang w:val="en-US"/>
        </w:rPr>
        <w:t>o</w:t>
      </w:r>
      <w:r>
        <w:rPr>
          <w:rFonts w:hint="default"/>
        </w:rPr>
        <w:t>s hijos posibles.</w:t>
      </w:r>
    </w:p>
    <w:p>
      <w:pPr>
        <w:rPr>
          <w:rFonts w:hint="default"/>
        </w:rPr>
      </w:pPr>
      <w:r>
        <w:rPr>
          <w:rFonts w:hint="default"/>
        </w:rPr>
        <w:t>Todos los hijos son diferentes, y representan movimientos validos desde el estado del juego que representa el padre.</w:t>
      </w:r>
    </w:p>
    <w:p>
      <w:pPr>
        <w:rPr>
          <w:rFonts w:hint="default"/>
        </w:rPr>
      </w:pPr>
      <w:r>
        <w:rPr>
          <w:rFonts w:hint="default"/>
        </w:rPr>
        <w:t xml:space="preserve">Los hijos representan los estados del juego alcanzables </w:t>
      </w:r>
      <w:r>
        <w:rPr>
          <w:rFonts w:hint="default"/>
          <w:lang w:val="en-US"/>
        </w:rPr>
        <w:t>después</w:t>
      </w:r>
      <w:r>
        <w:rPr>
          <w:rFonts w:hint="default"/>
        </w:rPr>
        <w:t xml:space="preserve"> de realizar un </w:t>
      </w:r>
      <w:r>
        <w:rPr>
          <w:rFonts w:hint="default"/>
          <w:lang w:val="en-US"/>
        </w:rPr>
        <w:t>único</w:t>
      </w:r>
      <w:r>
        <w:rPr>
          <w:rFonts w:hint="default"/>
        </w:rPr>
        <w:t xml:space="preserve"> movimiento.</w:t>
      </w:r>
    </w:p>
    <w:p>
      <w:pPr>
        <w:rPr>
          <w:rFonts w:hint="default"/>
        </w:rPr>
      </w:pPr>
    </w:p>
    <w:p>
      <w:pPr>
        <w:rPr>
          <w:rFonts w:hint="default"/>
        </w:rPr>
      </w:pPr>
      <w:r>
        <w:rPr>
          <w:rFonts w:hint="default"/>
          <w:lang w:val="en-US"/>
        </w:rPr>
        <w:t>Después</w:t>
      </w:r>
      <w:r>
        <w:rPr>
          <w:rFonts w:hint="default"/>
        </w:rPr>
        <w:t xml:space="preserve"> de crear a toda su descendencia el padre ya no es necesario y es eliminado.</w:t>
      </w:r>
    </w:p>
    <w:p>
      <w:pPr>
        <w:rPr>
          <w:rFonts w:hint="default"/>
        </w:rPr>
      </w:pPr>
      <w:r>
        <w:rPr>
          <w:rFonts w:hint="default"/>
        </w:rPr>
        <w:t xml:space="preserve">En la siguiente </w:t>
      </w:r>
      <w:r>
        <w:rPr>
          <w:rFonts w:hint="default"/>
          <w:lang w:val="en-US"/>
        </w:rPr>
        <w:t>generación</w:t>
      </w:r>
      <w:r>
        <w:rPr>
          <w:rFonts w:hint="default"/>
        </w:rPr>
        <w:t xml:space="preserve">, los nuevos individuos creados a su vez se </w:t>
      </w:r>
      <w:r>
        <w:rPr>
          <w:rFonts w:hint="default"/>
          <w:lang w:val="en-US"/>
        </w:rPr>
        <w:t>reproducirán</w:t>
      </w:r>
      <w:r>
        <w:rPr>
          <w:rFonts w:hint="default"/>
        </w:rPr>
        <w:t xml:space="preserve"> creando todos los hijos posibles, moviendo el juego hacia el siguiente estado.</w:t>
      </w:r>
    </w:p>
    <w:p>
      <w:pPr>
        <w:rPr>
          <w:rFonts w:hint="default"/>
        </w:rPr>
      </w:pPr>
      <w:r>
        <w:rPr>
          <w:rFonts w:hint="default"/>
        </w:rPr>
        <w:t xml:space="preserve">Y </w:t>
      </w:r>
      <w:r>
        <w:rPr>
          <w:rFonts w:hint="default"/>
          <w:lang w:val="en-US"/>
        </w:rPr>
        <w:t>generación</w:t>
      </w:r>
      <w:r>
        <w:rPr>
          <w:rFonts w:hint="default"/>
        </w:rPr>
        <w:t xml:space="preserve"> tras </w:t>
      </w:r>
      <w:r>
        <w:rPr>
          <w:rFonts w:hint="default"/>
          <w:lang w:val="en-US"/>
        </w:rPr>
        <w:t>generación</w:t>
      </w:r>
      <w:r>
        <w:rPr>
          <w:rFonts w:hint="default"/>
        </w:rPr>
        <w:t xml:space="preserve">, el proceso continuara avanzando hacia su </w:t>
      </w:r>
      <w:r>
        <w:rPr>
          <w:rFonts w:hint="default"/>
          <w:lang w:val="en-US"/>
        </w:rPr>
        <w:t>resolución</w:t>
      </w:r>
      <w:r>
        <w:rPr>
          <w:rFonts w:hint="default"/>
        </w:rPr>
        <w:t>.</w:t>
      </w:r>
    </w:p>
    <w:p>
      <w:pPr>
        <w:rPr>
          <w:rFonts w:hint="default"/>
        </w:rPr>
      </w:pPr>
    </w:p>
    <w:p>
      <w:pPr>
        <w:rPr>
          <w:rFonts w:hint="default"/>
        </w:rPr>
      </w:pPr>
      <w:r>
        <w:rPr>
          <w:rFonts w:hint="default"/>
        </w:rPr>
        <w:t xml:space="preserve">Recordemos </w:t>
      </w:r>
      <w:r>
        <w:rPr>
          <w:rFonts w:hint="default"/>
          <w:lang w:val="en-US"/>
        </w:rPr>
        <w:t>también</w:t>
      </w:r>
      <w:r>
        <w:rPr>
          <w:rFonts w:hint="default"/>
        </w:rPr>
        <w:t xml:space="preserve">, que han sido necesarias 7 generaciones para encontrar la </w:t>
      </w:r>
      <w:r>
        <w:rPr>
          <w:rFonts w:hint="default"/>
          <w:lang w:val="en-US"/>
        </w:rPr>
        <w:t>solución</w:t>
      </w:r>
      <w:r>
        <w:rPr>
          <w:rFonts w:hint="default"/>
        </w:rPr>
        <w:t>.</w:t>
      </w:r>
    </w:p>
    <w:p>
      <w:pPr>
        <w:rPr>
          <w:rFonts w:hint="default"/>
        </w:rPr>
      </w:pPr>
      <w:r>
        <w:rPr>
          <w:rFonts w:hint="default"/>
        </w:rPr>
        <w:t>Cuantos individuos han sido creados durante el proceso ?</w:t>
      </w:r>
    </w:p>
    <w:p>
      <w:pPr>
        <w:rPr>
          <w:rFonts w:hint="default"/>
        </w:rPr>
      </w:pPr>
    </w:p>
    <w:p>
      <w:pPr>
        <w:rPr>
          <w:rFonts w:hint="default"/>
        </w:rPr>
      </w:pPr>
    </w:p>
    <w:p>
      <w:pPr>
        <w:rPr>
          <w:rFonts w:hint="default"/>
        </w:rPr>
      </w:pPr>
      <w:r>
        <w:rPr>
          <w:rFonts w:hint="default"/>
        </w:rPr>
        <w:t>teniendo en cuenta que</w:t>
      </w:r>
    </w:p>
    <w:p>
      <w:pPr>
        <w:rPr>
          <w:rFonts w:hint="default"/>
        </w:rPr>
      </w:pPr>
    </w:p>
    <w:p>
      <w:pPr>
        <w:rPr>
          <w:rFonts w:hint="default"/>
          <w:lang w:val="en-US"/>
        </w:rPr>
      </w:pPr>
      <w:r>
        <w:rPr>
          <w:rFonts w:hint="default"/>
          <w:lang w:val="en-US"/>
        </w:rPr>
        <w:t xml:space="preserve">Cuando la ficha se encuentra </w:t>
      </w:r>
      <w:r>
        <w:rPr>
          <w:rFonts w:hint="default"/>
        </w:rPr>
        <w:t xml:space="preserve">en un angulo del tablero, </w:t>
      </w:r>
      <w:r>
        <w:rPr>
          <w:rFonts w:hint="default"/>
          <w:lang w:val="en-US"/>
        </w:rPr>
        <w:t xml:space="preserve">solo son posibles 3 movimientos. Por lo tanto, un individuo representando un estado de este tipo, </w:t>
      </w:r>
      <w:r>
        <w:rPr>
          <w:rFonts w:hint="default"/>
        </w:rPr>
        <w:t>tendría 3 hijos</w:t>
      </w:r>
      <w:r>
        <w:rPr>
          <w:rFonts w:hint="default"/>
          <w:lang w:val="en-US"/>
        </w:rPr>
        <w:t>.</w:t>
      </w:r>
    </w:p>
    <w:p>
      <w:pPr>
        <w:rPr>
          <w:rFonts w:hint="default"/>
        </w:rPr>
      </w:pPr>
    </w:p>
    <w:p>
      <w:pPr>
        <w:rPr>
          <w:rFonts w:hint="default"/>
        </w:rPr>
      </w:pPr>
      <w:r>
        <w:drawing>
          <wp:inline distT="0" distB="0" distL="114300" distR="114300">
            <wp:extent cx="2533650" cy="2539365"/>
            <wp:effectExtent l="0" t="0" r="0" b="1333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
                    <pic:cNvPicPr>
                      <a:picLocks noChangeAspect="1"/>
                    </pic:cNvPicPr>
                  </pic:nvPicPr>
                  <pic:blipFill>
                    <a:blip r:embed="rId71"/>
                    <a:stretch>
                      <a:fillRect/>
                    </a:stretch>
                  </pic:blipFill>
                  <pic:spPr>
                    <a:xfrm>
                      <a:off x="0" y="0"/>
                      <a:ext cx="2533650" cy="2539365"/>
                    </a:xfrm>
                    <a:prstGeom prst="rect">
                      <a:avLst/>
                    </a:prstGeom>
                    <a:noFill/>
                    <a:ln>
                      <a:noFill/>
                    </a:ln>
                  </pic:spPr>
                </pic:pic>
              </a:graphicData>
            </a:graphic>
          </wp:inline>
        </w:drawing>
      </w:r>
    </w:p>
    <w:p>
      <w:pPr>
        <w:rPr>
          <w:rFonts w:hint="default"/>
        </w:rPr>
      </w:pPr>
    </w:p>
    <w:p>
      <w:pPr>
        <w:rPr>
          <w:rFonts w:hint="default"/>
          <w:lang w:val="en-US"/>
        </w:rPr>
      </w:pPr>
      <w:r>
        <w:rPr>
          <w:rFonts w:hint="default"/>
          <w:lang w:val="en-US"/>
        </w:rPr>
        <w:t xml:space="preserve">Cuando la ficha se encuentra </w:t>
      </w:r>
      <w:r>
        <w:rPr>
          <w:rFonts w:hint="default"/>
        </w:rPr>
        <w:t>en un borde del tablero,</w:t>
      </w:r>
      <w:r>
        <w:rPr>
          <w:rFonts w:hint="default"/>
          <w:lang w:val="en-US"/>
        </w:rPr>
        <w:t xml:space="preserve"> son posibles 5 movimientos validos, y por lo tanto un individuo de este tipo</w:t>
      </w:r>
      <w:r>
        <w:rPr>
          <w:rFonts w:hint="default"/>
        </w:rPr>
        <w:t xml:space="preserve"> tendria 5 hijos</w:t>
      </w:r>
      <w:r>
        <w:rPr>
          <w:rFonts w:hint="default"/>
          <w:lang w:val="en-US"/>
        </w:rPr>
        <w:t>.</w:t>
      </w:r>
    </w:p>
    <w:p>
      <w:pPr>
        <w:rPr>
          <w:rFonts w:hint="default"/>
        </w:rPr>
      </w:pPr>
      <w:r>
        <w:drawing>
          <wp:inline distT="0" distB="0" distL="114300" distR="114300">
            <wp:extent cx="2533650" cy="2527935"/>
            <wp:effectExtent l="0" t="0" r="0" b="571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pic:cNvPicPr>
                      <a:picLocks noChangeAspect="1"/>
                    </pic:cNvPicPr>
                  </pic:nvPicPr>
                  <pic:blipFill>
                    <a:blip r:embed="rId72"/>
                    <a:stretch>
                      <a:fillRect/>
                    </a:stretch>
                  </pic:blipFill>
                  <pic:spPr>
                    <a:xfrm>
                      <a:off x="0" y="0"/>
                      <a:ext cx="2533650" cy="252793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lang w:val="en-US"/>
        </w:rPr>
        <w:t>Y cuando la ficha se encuentra en una casilla alejada de los bordes del tablero serán posibles 8 distintos movimientos validos, y por lo tanto, un individuo que representa un estado de este tipo tendra 8 hijos.</w:t>
      </w:r>
    </w:p>
    <w:p>
      <w:pPr>
        <w:rPr>
          <w:rFonts w:hint="default"/>
        </w:rPr>
      </w:pPr>
    </w:p>
    <w:p>
      <w:pPr>
        <w:rPr>
          <w:rFonts w:hint="default"/>
        </w:rPr>
      </w:pPr>
    </w:p>
    <w:p>
      <w:pPr>
        <w:rPr>
          <w:rFonts w:hint="default"/>
        </w:rPr>
      </w:pPr>
    </w:p>
    <w:p>
      <w:pPr>
        <w:rPr>
          <w:rFonts w:hint="default"/>
        </w:rPr>
      </w:pPr>
      <w:r>
        <w:drawing>
          <wp:inline distT="0" distB="0" distL="114300" distR="114300">
            <wp:extent cx="2525395" cy="2525395"/>
            <wp:effectExtent l="0" t="0" r="8255" b="8255"/>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pic:cNvPicPr>
                      <a:picLocks noChangeAspect="1"/>
                    </pic:cNvPicPr>
                  </pic:nvPicPr>
                  <pic:blipFill>
                    <a:blip r:embed="rId73"/>
                    <a:stretch>
                      <a:fillRect/>
                    </a:stretch>
                  </pic:blipFill>
                  <pic:spPr>
                    <a:xfrm>
                      <a:off x="0" y="0"/>
                      <a:ext cx="2525395" cy="2525395"/>
                    </a:xfrm>
                    <a:prstGeom prst="rect">
                      <a:avLst/>
                    </a:prstGeom>
                    <a:noFill/>
                    <a:ln>
                      <a:noFill/>
                    </a:ln>
                  </pic:spPr>
                </pic:pic>
              </a:graphicData>
            </a:graphic>
          </wp:inline>
        </w:drawing>
      </w:r>
      <w:bookmarkStart w:id="16" w:name="_GoBack"/>
      <w:bookmarkEnd w:id="16"/>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13647E8"/>
    <w:rsid w:val="04760B50"/>
    <w:rsid w:val="0529460A"/>
    <w:rsid w:val="05AC4C43"/>
    <w:rsid w:val="05AC6BC2"/>
    <w:rsid w:val="065F63D7"/>
    <w:rsid w:val="07394CC6"/>
    <w:rsid w:val="07651DB1"/>
    <w:rsid w:val="095F3A0D"/>
    <w:rsid w:val="0BD2259C"/>
    <w:rsid w:val="0CC311CB"/>
    <w:rsid w:val="0ECD4096"/>
    <w:rsid w:val="0ED7326D"/>
    <w:rsid w:val="0F087481"/>
    <w:rsid w:val="107A4035"/>
    <w:rsid w:val="1131365B"/>
    <w:rsid w:val="122F3B73"/>
    <w:rsid w:val="13704923"/>
    <w:rsid w:val="19FD6A37"/>
    <w:rsid w:val="1BCD1704"/>
    <w:rsid w:val="1D1E53DD"/>
    <w:rsid w:val="200D3260"/>
    <w:rsid w:val="202266C9"/>
    <w:rsid w:val="24AF2495"/>
    <w:rsid w:val="25AE05EE"/>
    <w:rsid w:val="26AE17E0"/>
    <w:rsid w:val="26BF3E0E"/>
    <w:rsid w:val="287641FE"/>
    <w:rsid w:val="296C4E4B"/>
    <w:rsid w:val="2AB14CC1"/>
    <w:rsid w:val="2BA512B1"/>
    <w:rsid w:val="2C724C53"/>
    <w:rsid w:val="2CBC2436"/>
    <w:rsid w:val="2EE26291"/>
    <w:rsid w:val="30F90B44"/>
    <w:rsid w:val="347E1110"/>
    <w:rsid w:val="364F51F2"/>
    <w:rsid w:val="367B35A2"/>
    <w:rsid w:val="36B139FE"/>
    <w:rsid w:val="37CF63D4"/>
    <w:rsid w:val="38CA70BB"/>
    <w:rsid w:val="390A1070"/>
    <w:rsid w:val="3AF51864"/>
    <w:rsid w:val="3BA0323D"/>
    <w:rsid w:val="3C084DAD"/>
    <w:rsid w:val="3CD51154"/>
    <w:rsid w:val="3D42593F"/>
    <w:rsid w:val="3D691DEA"/>
    <w:rsid w:val="3EE51A20"/>
    <w:rsid w:val="401A6EC9"/>
    <w:rsid w:val="42A77010"/>
    <w:rsid w:val="48FD751A"/>
    <w:rsid w:val="4B3851E4"/>
    <w:rsid w:val="505210C6"/>
    <w:rsid w:val="50ED6D34"/>
    <w:rsid w:val="51FB3E13"/>
    <w:rsid w:val="529D44C1"/>
    <w:rsid w:val="53011C9D"/>
    <w:rsid w:val="53EE55CC"/>
    <w:rsid w:val="55D87DB9"/>
    <w:rsid w:val="56A244D3"/>
    <w:rsid w:val="592F685B"/>
    <w:rsid w:val="5DE14183"/>
    <w:rsid w:val="5F4158B1"/>
    <w:rsid w:val="5F5C211E"/>
    <w:rsid w:val="5FE92C15"/>
    <w:rsid w:val="607E1FE8"/>
    <w:rsid w:val="61D17C80"/>
    <w:rsid w:val="62541E1B"/>
    <w:rsid w:val="64D8214F"/>
    <w:rsid w:val="656358BE"/>
    <w:rsid w:val="664E60E1"/>
    <w:rsid w:val="67016E8E"/>
    <w:rsid w:val="6724586B"/>
    <w:rsid w:val="67F80D33"/>
    <w:rsid w:val="6CC257AF"/>
    <w:rsid w:val="6D4D2A68"/>
    <w:rsid w:val="6F280920"/>
    <w:rsid w:val="715E1BEB"/>
    <w:rsid w:val="71607430"/>
    <w:rsid w:val="72827AE5"/>
    <w:rsid w:val="72EE0EA3"/>
    <w:rsid w:val="732142C7"/>
    <w:rsid w:val="74437FBF"/>
    <w:rsid w:val="74647FE7"/>
    <w:rsid w:val="750D4BB2"/>
    <w:rsid w:val="75B90F94"/>
    <w:rsid w:val="75DC697D"/>
    <w:rsid w:val="75E66F84"/>
    <w:rsid w:val="774D356D"/>
    <w:rsid w:val="7852493C"/>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5</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2023-04-03T00:41:19Z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