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4"/>
        <w:bidi w:val="0"/>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pStyle w:val="38"/>
        <w:rPr>
          <w:lang w:val="en-US"/>
        </w:rPr>
      </w:pPr>
      <w:r>
        <w:rPr>
          <w:lang w:val="en-US"/>
        </w:rPr>
        <w:t>Vida, Muerte</w:t>
      </w:r>
    </w:p>
    <w:p>
      <w:pPr>
        <w:pStyle w:val="38"/>
      </w:pPr>
      <w:r>
        <w:rPr>
          <w:lang w:val="en-US"/>
        </w:rPr>
        <w:t xml:space="preserve"> e Inteligencia Superior</w:t>
      </w:r>
    </w:p>
    <w:p>
      <w:pPr>
        <w:ind w:left="0" w:right="0" w:firstLine="0"/>
        <w:jc w:val="center"/>
        <w:rPr>
          <w:b/>
          <w:bCs/>
          <w:i/>
          <w:iCs/>
          <w:lang w:val="en-US"/>
        </w:rPr>
      </w:pPr>
      <w:r>
        <w:rPr>
          <w:b/>
          <w:bCs/>
          <w:i/>
          <w:iCs/>
          <w:lang w:val="en-US"/>
        </w:rPr>
        <w:t xml:space="preserve">Un relato matematico escalofriante </w:t>
      </w:r>
    </w:p>
    <w:p>
      <w:pPr>
        <w:ind w:left="0" w:right="0" w:firstLine="0"/>
        <w:jc w:val="center"/>
        <w:rPr>
          <w:b/>
          <w:bCs/>
          <w:i/>
          <w:iCs/>
        </w:rPr>
      </w:pPr>
      <w:r>
        <w:rPr>
          <w:b/>
          <w:bCs/>
          <w:i/>
          <w:iCs/>
          <w:lang w:val="en-US"/>
        </w:rPr>
        <w:t>acerca de la existencia del individuo</w:t>
      </w:r>
    </w:p>
    <w:p>
      <w:pPr>
        <w:ind w:left="0" w:right="0" w:firstLine="0"/>
        <w:jc w:val="center"/>
      </w:pPr>
    </w:p>
    <w:p>
      <w:pPr>
        <w:ind w:left="0" w:right="0" w:firstLine="0"/>
        <w:jc w:val="center"/>
      </w:pPr>
      <w:r>
        <w:t>By</w:t>
      </w:r>
    </w:p>
    <w:p>
      <w:pPr>
        <w:ind w:left="0" w:right="0" w:firstLine="0"/>
        <w:jc w:val="center"/>
        <w:rPr>
          <w:sz w:val="46"/>
          <w:szCs w:val="46"/>
        </w:rPr>
      </w:pPr>
      <w:r>
        <w:rPr>
          <w:sz w:val="46"/>
          <w:szCs w:val="46"/>
          <w:lang w:val="en-US"/>
        </w:rPr>
        <w:t>Tony Fabrico</w:t>
      </w:r>
    </w:p>
    <w:p>
      <w:pPr>
        <w:ind w:left="0" w:right="0" w:firstLine="0"/>
      </w:pPr>
      <w:bookmarkStart w:id="0" w:name="_GoBack1"/>
      <w:bookmarkEnd w:id="0"/>
      <w:r>
        <w:br w:type="page"/>
      </w:r>
    </w:p>
    <w:p>
      <w:pPr>
        <w:ind w:left="0" w:right="0" w:firstLine="0"/>
        <w:jc w:val="left"/>
        <w:rPr>
          <w:sz w:val="20"/>
          <w:szCs w:val="20"/>
        </w:rPr>
      </w:pPr>
    </w:p>
    <w:p>
      <w:pPr>
        <w:spacing w:before="0" w:after="0"/>
        <w:ind w:left="0" w:right="0" w:firstLine="0"/>
        <w:jc w:val="left"/>
        <w:rPr>
          <w:b/>
          <w:bCs/>
          <w:sz w:val="20"/>
          <w:szCs w:val="20"/>
        </w:rPr>
      </w:pPr>
      <w:r>
        <w:rPr>
          <w:b/>
          <w:bCs/>
          <w:sz w:val="20"/>
          <w:szCs w:val="20"/>
        </w:rPr>
        <w:t>Title of Your Book</w:t>
      </w:r>
    </w:p>
    <w:p>
      <w:pPr>
        <w:ind w:left="0" w:right="0" w:firstLine="0"/>
        <w:jc w:val="left"/>
        <w:rPr>
          <w:sz w:val="20"/>
          <w:szCs w:val="20"/>
        </w:rPr>
      </w:pPr>
      <w:r>
        <w:rPr>
          <w:sz w:val="20"/>
          <w:szCs w:val="20"/>
        </w:rPr>
        <w:t>©Copyright 2022 Author Name, Title</w:t>
      </w:r>
    </w:p>
    <w:p>
      <w:pPr>
        <w:ind w:left="0" w:right="0" w:firstLine="0"/>
        <w:jc w:val="left"/>
        <w:rPr>
          <w:sz w:val="20"/>
          <w:szCs w:val="20"/>
        </w:rPr>
      </w:pPr>
    </w:p>
    <w:p>
      <w:pPr>
        <w:ind w:left="0" w:right="0" w:firstLine="0"/>
        <w:jc w:val="left"/>
        <w:rPr>
          <w:b/>
          <w:bCs/>
          <w:smallCaps/>
          <w:spacing w:val="20"/>
          <w:sz w:val="20"/>
          <w:szCs w:val="20"/>
        </w:rPr>
      </w:pPr>
      <w:r>
        <w:rPr>
          <w:b/>
          <w:bCs/>
          <w:smallCaps/>
          <w:spacing w:val="20"/>
          <w:sz w:val="20"/>
          <w:szCs w:val="20"/>
        </w:rPr>
        <w:t>All rights reserved</w:t>
      </w:r>
    </w:p>
    <w:p>
      <w:pPr>
        <w:ind w:left="0" w:right="0" w:firstLine="0"/>
        <w:jc w:val="left"/>
        <w:rPr>
          <w:sz w:val="20"/>
          <w:szCs w:val="20"/>
        </w:rPr>
      </w:pPr>
      <w:r>
        <w:rPr>
          <w:sz w:val="20"/>
          <w:szCs w:val="20"/>
        </w:rPr>
        <w:t>No part of this publication may be reproduced, stored in a retrieval system, or transmitted, in any form or by any means, electronic, mechanical, photocopying, recording or otherwise, without the express written permission of the author.</w:t>
      </w:r>
    </w:p>
    <w:p>
      <w:pPr>
        <w:ind w:left="0" w:right="0" w:firstLine="0"/>
        <w:jc w:val="left"/>
        <w:rPr>
          <w:sz w:val="20"/>
          <w:szCs w:val="20"/>
        </w:rPr>
      </w:pPr>
    </w:p>
    <w:p>
      <w:pPr>
        <w:ind w:left="0" w:right="0" w:firstLine="0"/>
        <w:jc w:val="left"/>
        <w:rPr>
          <w:b/>
          <w:bCs/>
          <w:sz w:val="20"/>
          <w:szCs w:val="20"/>
        </w:rPr>
      </w:pPr>
      <w:r>
        <w:rPr>
          <w:b/>
          <w:bCs/>
          <w:sz w:val="20"/>
          <w:szCs w:val="20"/>
        </w:rPr>
        <w:t>Name of Printer Goes Here</w:t>
      </w:r>
    </w:p>
    <w:p>
      <w:pPr>
        <w:ind w:left="0" w:right="0" w:firstLine="0"/>
        <w:jc w:val="left"/>
      </w:pPr>
      <w:r>
        <w:rPr>
          <w:b/>
          <w:bCs/>
          <w:sz w:val="20"/>
          <w:szCs w:val="20"/>
        </w:rPr>
        <w:t>ISBN:</w:t>
      </w:r>
      <w:r>
        <w:rPr>
          <w:sz w:val="20"/>
          <w:szCs w:val="20"/>
        </w:rPr>
        <w:t xml:space="preserve"> 000-1234567890</w:t>
      </w:r>
    </w:p>
    <w:p>
      <w:pPr>
        <w:ind w:left="0" w:right="0" w:firstLine="0"/>
        <w:jc w:val="left"/>
        <w:rPr>
          <w:sz w:val="20"/>
          <w:szCs w:val="20"/>
        </w:rPr>
      </w:pPr>
    </w:p>
    <w:p>
      <w:pPr>
        <w:ind w:left="0" w:right="0" w:firstLine="0"/>
        <w:jc w:val="left"/>
        <w:rPr>
          <w:b/>
          <w:bCs/>
          <w:sz w:val="20"/>
          <w:szCs w:val="20"/>
        </w:rPr>
      </w:pPr>
      <w:r>
        <w:rPr>
          <w:b/>
          <w:bCs/>
          <w:sz w:val="20"/>
          <w:szCs w:val="20"/>
        </w:rPr>
        <w:t>Your Organization Title here</w:t>
      </w:r>
    </w:p>
    <w:p>
      <w:pPr>
        <w:spacing w:before="0" w:after="120"/>
        <w:ind w:left="0" w:right="0" w:firstLine="0"/>
        <w:contextualSpacing/>
        <w:jc w:val="left"/>
        <w:rPr>
          <w:sz w:val="20"/>
          <w:szCs w:val="20"/>
        </w:rPr>
      </w:pPr>
      <w:r>
        <w:rPr>
          <w:sz w:val="20"/>
          <w:szCs w:val="20"/>
        </w:rPr>
        <w:t>An Example Incorporated Company</w:t>
      </w:r>
    </w:p>
    <w:p>
      <w:pPr>
        <w:spacing w:before="0" w:after="120"/>
        <w:ind w:left="0" w:right="0" w:firstLine="0"/>
        <w:contextualSpacing/>
        <w:jc w:val="left"/>
        <w:rPr>
          <w:sz w:val="20"/>
          <w:szCs w:val="20"/>
        </w:rPr>
      </w:pPr>
      <w:r>
        <w:rPr>
          <w:sz w:val="20"/>
          <w:szCs w:val="20"/>
        </w:rPr>
        <w:t>0000 Example Street, Sample Suite</w:t>
      </w:r>
    </w:p>
    <w:p>
      <w:pPr>
        <w:ind w:left="0" w:right="0" w:firstLine="0"/>
        <w:jc w:val="left"/>
        <w:rPr>
          <w:sz w:val="20"/>
          <w:szCs w:val="20"/>
        </w:rPr>
      </w:pPr>
      <w:r>
        <w:rPr>
          <w:sz w:val="20"/>
          <w:szCs w:val="20"/>
        </w:rPr>
        <w:t>State, City &amp; Zip</w:t>
      </w:r>
    </w:p>
    <w:p>
      <w:pPr>
        <w:ind w:left="0" w:right="0" w:firstLine="0"/>
        <w:jc w:val="left"/>
        <w:rPr>
          <w:sz w:val="20"/>
          <w:szCs w:val="20"/>
          <w:u w:val="single"/>
        </w:rPr>
      </w:pPr>
      <w:r>
        <w:rPr>
          <w:sz w:val="20"/>
          <w:szCs w:val="20"/>
          <w:u w:val="single"/>
        </w:rPr>
        <w:t>0123-456-7890</w:t>
      </w:r>
    </w:p>
    <w:p>
      <w:pPr>
        <w:spacing w:before="0" w:after="120"/>
        <w:ind w:left="0" w:right="0" w:firstLine="0"/>
        <w:contextualSpacing/>
        <w:jc w:val="left"/>
        <w:rPr>
          <w:i/>
          <w:iCs/>
          <w:sz w:val="20"/>
          <w:szCs w:val="20"/>
        </w:rPr>
      </w:pPr>
    </w:p>
    <w:p>
      <w:pPr>
        <w:spacing w:before="0" w:after="120"/>
        <w:ind w:left="0" w:right="0" w:firstLine="0"/>
        <w:contextualSpacing/>
        <w:jc w:val="left"/>
        <w:rPr>
          <w:i/>
          <w:iCs/>
          <w:sz w:val="24"/>
          <w:szCs w:val="24"/>
        </w:rPr>
      </w:pPr>
      <w:r>
        <w:rPr>
          <w:i/>
          <w:iCs/>
          <w:sz w:val="24"/>
          <w:szCs w:val="24"/>
        </w:rPr>
        <w:t>Free book template downloaded from:</w:t>
      </w:r>
    </w:p>
    <w:p>
      <w:pPr>
        <w:spacing w:before="0" w:after="120"/>
        <w:ind w:left="0" w:right="0" w:firstLine="0"/>
        <w:contextualSpacing/>
        <w:jc w:val="left"/>
        <w:rPr>
          <w:sz w:val="24"/>
          <w:szCs w:val="24"/>
          <w:u w:val="single"/>
        </w:rPr>
      </w:pPr>
      <w:r>
        <w:rPr>
          <w:sz w:val="24"/>
          <w:szCs w:val="24"/>
          <w:u w:val="single"/>
        </w:rPr>
        <w:t>https://usedtotech.com</w:t>
      </w:r>
    </w:p>
    <w:p>
      <w:pPr>
        <w:spacing w:before="0" w:after="120"/>
        <w:ind w:left="0" w:right="0" w:firstLine="0"/>
        <w:contextualSpacing/>
        <w:jc w:val="left"/>
        <w:rPr>
          <w:sz w:val="24"/>
          <w:szCs w:val="24"/>
          <w:u w:val="single"/>
        </w:rPr>
      </w:pPr>
      <w:r>
        <w:rPr>
          <w:sz w:val="24"/>
          <w:szCs w:val="24"/>
          <w:u w:val="single"/>
        </w:rPr>
        <w:t>admin@usedtotech.com</w:t>
      </w:r>
    </w:p>
    <w:p>
      <w:pPr>
        <w:ind w:left="0" w:right="0" w:firstLine="0"/>
      </w:pPr>
    </w:p>
    <w:p>
      <w:pPr>
        <w:sectPr>
          <w:footerReference r:id="rId7" w:type="first"/>
          <w:headerReference r:id="rId5" w:type="default"/>
          <w:headerReference r:id="rId6" w:type="even"/>
          <w:pgSz w:w="8390" w:h="11905"/>
          <w:pgMar w:top="862" w:right="864" w:bottom="862" w:left="864" w:header="576" w:footer="578" w:gutter="289"/>
          <w:pgNumType w:fmt="decimal"/>
          <w:cols w:space="0" w:num="1"/>
          <w:formProt w:val="0"/>
          <w:titlePg/>
          <w:docGrid w:linePitch="360" w:charSpace="0"/>
        </w:sectPr>
      </w:pPr>
      <w:r>
        <w:t xml:space="preserve"> </w:t>
      </w:r>
      <w:r>
        <w:br w:type="page"/>
      </w:r>
    </w:p>
    <w:p/>
    <w:p/>
    <w:sdt>
      <w:sdtPr>
        <w:id w:val="1"/>
        <w:docPartObj>
          <w:docPartGallery w:val="Table of Contents"/>
          <w:docPartUnique/>
        </w:docPartObj>
      </w:sdtPr>
      <w:sdtContent>
        <w:p>
          <w:pPr>
            <w:pStyle w:val="74"/>
            <w:ind w:left="0" w:right="0" w:firstLine="0"/>
            <w:rPr>
              <w:lang w:bidi="en-US"/>
            </w:rPr>
          </w:pPr>
          <w:r>
            <w:rPr>
              <w:lang w:bidi="en-US"/>
            </w:rPr>
            <w:t>Contents</w:t>
          </w:r>
        </w:p>
        <w:p>
          <w:pPr>
            <w:pStyle w:val="22"/>
          </w:pPr>
          <w:r>
            <w:fldChar w:fldCharType="begin"/>
          </w:r>
          <w:r>
            <w:rPr>
              <w:rStyle w:val="68"/>
            </w:rPr>
            <w:instrText xml:space="preserve"> TOC \o "1-1" </w:instrText>
          </w:r>
          <w:r>
            <w:rPr>
              <w:rStyle w:val="68"/>
            </w:rPr>
            <w:fldChar w:fldCharType="separate"/>
          </w:r>
          <w:r>
            <w:fldChar w:fldCharType="begin"/>
          </w:r>
          <w:r>
            <w:instrText xml:space="preserve"> HYPERLINK \l "_Toc119975481" \h </w:instrText>
          </w:r>
          <w:r>
            <w:fldChar w:fldCharType="separate"/>
          </w:r>
          <w:r>
            <w:rPr>
              <w:rStyle w:val="68"/>
            </w:rPr>
            <w:t>About the Author</w:t>
          </w:r>
          <w:r>
            <w:rPr>
              <w:rStyle w:val="68"/>
            </w:rPr>
            <w:fldChar w:fldCharType="end"/>
          </w:r>
          <w:r>
            <w:fldChar w:fldCharType="begin"/>
          </w:r>
          <w:r>
            <w:instrText xml:space="preserve"> HYPERLINK \l "_Toc119975481" \h </w:instrText>
          </w:r>
          <w:r>
            <w:fldChar w:fldCharType="separate"/>
          </w:r>
          <w:r>
            <w:fldChar w:fldCharType="begin"/>
          </w:r>
          <w:r>
            <w:instrText xml:space="preserve">PAGEREF _Toc119975481 \h</w:instrText>
          </w:r>
          <w:r>
            <w:fldChar w:fldCharType="separate"/>
          </w:r>
          <w:r>
            <w:rPr>
              <w:rStyle w:val="68"/>
              <w:vanish w:val="0"/>
            </w:rPr>
            <w:tab/>
          </w:r>
          <w:r>
            <w:rPr>
              <w:rStyle w:val="68"/>
              <w:vanish w:val="0"/>
            </w:rPr>
            <w:t>iv</w:t>
          </w:r>
          <w:r>
            <w:fldChar w:fldCharType="end"/>
          </w:r>
          <w:r>
            <w:fldChar w:fldCharType="end"/>
          </w:r>
        </w:p>
        <w:p>
          <w:pPr>
            <w:pStyle w:val="22"/>
          </w:pPr>
          <w:r>
            <w:fldChar w:fldCharType="begin"/>
          </w:r>
          <w:r>
            <w:instrText xml:space="preserve"> HYPERLINK \l "_Toc119975482" \h </w:instrText>
          </w:r>
          <w:r>
            <w:fldChar w:fldCharType="separate"/>
          </w:r>
          <w:r>
            <w:rPr>
              <w:rStyle w:val="68"/>
            </w:rPr>
            <w:t>Foreword</w:t>
          </w:r>
          <w:r>
            <w:rPr>
              <w:rStyle w:val="68"/>
            </w:rPr>
            <w:fldChar w:fldCharType="end"/>
          </w:r>
          <w:r>
            <w:fldChar w:fldCharType="begin"/>
          </w:r>
          <w:r>
            <w:instrText xml:space="preserve"> HYPERLINK \l "_Toc119975482" \h </w:instrText>
          </w:r>
          <w:r>
            <w:fldChar w:fldCharType="separate"/>
          </w:r>
          <w:r>
            <w:fldChar w:fldCharType="begin"/>
          </w:r>
          <w:r>
            <w:instrText xml:space="preserve">PAGEREF _Toc119975482 \h</w:instrText>
          </w:r>
          <w:r>
            <w:fldChar w:fldCharType="separate"/>
          </w:r>
          <w:r>
            <w:rPr>
              <w:rStyle w:val="68"/>
              <w:vanish w:val="0"/>
            </w:rPr>
            <w:tab/>
          </w:r>
          <w:r>
            <w:rPr>
              <w:rStyle w:val="68"/>
              <w:vanish w:val="0"/>
            </w:rPr>
            <w:t>vi</w:t>
          </w:r>
          <w:r>
            <w:fldChar w:fldCharType="end"/>
          </w:r>
          <w:r>
            <w:fldChar w:fldCharType="end"/>
          </w:r>
        </w:p>
        <w:p>
          <w:pPr>
            <w:pStyle w:val="22"/>
          </w:pPr>
          <w:r>
            <w:fldChar w:fldCharType="begin"/>
          </w:r>
          <w:r>
            <w:instrText xml:space="preserve"> HYPERLINK \l "_Toc119975483" \h </w:instrText>
          </w:r>
          <w:r>
            <w:fldChar w:fldCharType="separate"/>
          </w:r>
          <w:r>
            <w:rPr>
              <w:rStyle w:val="68"/>
            </w:rPr>
            <w:t>How to use this template?</w:t>
          </w:r>
          <w:r>
            <w:rPr>
              <w:rStyle w:val="68"/>
            </w:rPr>
            <w:fldChar w:fldCharType="end"/>
          </w:r>
          <w:r>
            <w:fldChar w:fldCharType="begin"/>
          </w:r>
          <w:r>
            <w:instrText xml:space="preserve"> HYPERLINK \l "_Toc119975483" \h </w:instrText>
          </w:r>
          <w:r>
            <w:fldChar w:fldCharType="separate"/>
          </w:r>
          <w:r>
            <w:fldChar w:fldCharType="begin"/>
          </w:r>
          <w:r>
            <w:instrText xml:space="preserve">PAGEREF _Toc119975483 \h</w:instrText>
          </w:r>
          <w:r>
            <w:fldChar w:fldCharType="separate"/>
          </w:r>
          <w:r>
            <w:rPr>
              <w:rStyle w:val="68"/>
              <w:vanish w:val="0"/>
            </w:rPr>
            <w:tab/>
          </w:r>
          <w:r>
            <w:rPr>
              <w:rStyle w:val="68"/>
              <w:vanish w:val="0"/>
            </w:rPr>
            <w:t>1</w:t>
          </w:r>
          <w:r>
            <w:fldChar w:fldCharType="end"/>
          </w:r>
          <w:r>
            <w:fldChar w:fldCharType="end"/>
          </w:r>
        </w:p>
        <w:p>
          <w:pPr>
            <w:pStyle w:val="22"/>
          </w:pPr>
          <w:r>
            <w:fldChar w:fldCharType="begin"/>
          </w:r>
          <w:r>
            <w:instrText xml:space="preserve"> HYPERLINK \l "_Toc119975484" \h </w:instrText>
          </w:r>
          <w:r>
            <w:fldChar w:fldCharType="separate"/>
          </w:r>
          <w:r>
            <w:rPr>
              <w:rStyle w:val="68"/>
            </w:rPr>
            <w:t>Second Chapter Title</w:t>
          </w:r>
          <w:r>
            <w:rPr>
              <w:rStyle w:val="68"/>
            </w:rPr>
            <w:fldChar w:fldCharType="end"/>
          </w:r>
          <w:r>
            <w:fldChar w:fldCharType="begin"/>
          </w:r>
          <w:r>
            <w:instrText xml:space="preserve"> HYPERLINK \l "_Toc119975484" \h </w:instrText>
          </w:r>
          <w:r>
            <w:fldChar w:fldCharType="separate"/>
          </w:r>
          <w:r>
            <w:fldChar w:fldCharType="begin"/>
          </w:r>
          <w:r>
            <w:instrText xml:space="preserve">PAGEREF _Toc119975484 \h</w:instrText>
          </w:r>
          <w:r>
            <w:fldChar w:fldCharType="separate"/>
          </w:r>
          <w:r>
            <w:rPr>
              <w:rStyle w:val="68"/>
              <w:vanish w:val="0"/>
            </w:rPr>
            <w:tab/>
          </w:r>
          <w:r>
            <w:rPr>
              <w:rStyle w:val="68"/>
              <w:vanish w:val="0"/>
            </w:rPr>
            <w:t>5</w:t>
          </w:r>
          <w:r>
            <w:fldChar w:fldCharType="end"/>
          </w:r>
          <w:r>
            <w:fldChar w:fldCharType="end"/>
          </w:r>
        </w:p>
        <w:p>
          <w:pPr>
            <w:pStyle w:val="22"/>
          </w:pPr>
          <w:r>
            <w:fldChar w:fldCharType="begin"/>
          </w:r>
          <w:r>
            <w:instrText xml:space="preserve"> HYPERLINK \l "_Toc119975485" \h </w:instrText>
          </w:r>
          <w:r>
            <w:fldChar w:fldCharType="separate"/>
          </w:r>
          <w:r>
            <w:rPr>
              <w:rStyle w:val="68"/>
            </w:rPr>
            <w:t>Third Chapter Title</w:t>
          </w:r>
          <w:r>
            <w:rPr>
              <w:rStyle w:val="68"/>
            </w:rPr>
            <w:fldChar w:fldCharType="end"/>
          </w:r>
          <w:r>
            <w:fldChar w:fldCharType="begin"/>
          </w:r>
          <w:r>
            <w:instrText xml:space="preserve"> HYPERLINK \l "_Toc119975485" \h </w:instrText>
          </w:r>
          <w:r>
            <w:fldChar w:fldCharType="separate"/>
          </w:r>
          <w:r>
            <w:fldChar w:fldCharType="begin"/>
          </w:r>
          <w:r>
            <w:instrText xml:space="preserve">PAGEREF _Toc119975485 \h</w:instrText>
          </w:r>
          <w:r>
            <w:fldChar w:fldCharType="separate"/>
          </w:r>
          <w:r>
            <w:rPr>
              <w:rStyle w:val="68"/>
              <w:vanish w:val="0"/>
            </w:rPr>
            <w:tab/>
          </w:r>
          <w:r>
            <w:rPr>
              <w:rStyle w:val="68"/>
              <w:vanish w:val="0"/>
            </w:rPr>
            <w:t>9</w:t>
          </w:r>
          <w:r>
            <w:fldChar w:fldCharType="end"/>
          </w:r>
          <w:r>
            <w:fldChar w:fldCharType="end"/>
          </w:r>
        </w:p>
        <w:p>
          <w:r>
            <w:fldChar w:fldCharType="end"/>
          </w:r>
        </w:p>
        <w:p>
          <w:pPr>
            <w:sectPr>
              <w:headerReference r:id="rId8" w:type="default"/>
              <w:footerReference r:id="rId10" w:type="default"/>
              <w:headerReference r:id="rId9" w:type="even"/>
              <w:footerReference r:id="rId11" w:type="even"/>
              <w:pgSz w:w="8390" w:h="11905"/>
              <w:pgMar w:top="862" w:right="864" w:bottom="862" w:left="864" w:header="576" w:footer="578" w:gutter="289"/>
              <w:pgNumType w:fmt="lowerRoman"/>
              <w:cols w:space="0" w:num="1"/>
              <w:formProt w:val="0"/>
              <w:titlePg/>
              <w:docGrid w:linePitch="360" w:charSpace="0"/>
            </w:sectPr>
          </w:pPr>
        </w:p>
      </w:sdtContent>
    </w:sdt>
    <w:p/>
    <w:p/>
    <w:p>
      <w:pPr>
        <w:pStyle w:val="2"/>
        <w:ind w:left="432" w:right="432" w:firstLine="0"/>
      </w:pPr>
      <w:bookmarkStart w:id="1" w:name="_Toc119975481"/>
      <w:r>
        <w:t>About the Author</w:t>
      </w:r>
      <w:bookmarkEnd w:id="1"/>
    </w:p>
    <w:p>
      <w:r>
        <w:t>When you create pictures, charts, or diagrams, they also coordinate with your current document look. You can easily change the formatting of selected text in the document text by choosing a look for the selected text from the Quick Styles gallery on the Home tab.</w:t>
      </w:r>
    </w:p>
    <w:p>
      <w:r>
        <w:t>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bookmarkStart w:id="2" w:name="_Toc82432287"/>
      <w:r>
        <w:t>This is level 2 heading!</w:t>
      </w:r>
      <w:bookmarkEnd w:id="2"/>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
      <w:pPr>
        <w:spacing w:before="0" w:after="120"/>
        <w:contextualSpacing/>
        <w:rPr>
          <w:b/>
          <w:bCs/>
        </w:rPr>
      </w:pPr>
      <w:r>
        <w:rPr>
          <w:b/>
          <w:bCs/>
        </w:rPr>
        <w:t>Author Name</w:t>
      </w:r>
    </w:p>
    <w:p>
      <w:pPr>
        <w:sectPr>
          <w:headerReference r:id="rId14" w:type="first"/>
          <w:footerReference r:id="rId17" w:type="first"/>
          <w:headerReference r:id="rId12" w:type="default"/>
          <w:footerReference r:id="rId15" w:type="default"/>
          <w:headerReference r:id="rId13" w:type="even"/>
          <w:footerReference r:id="rId16" w:type="even"/>
          <w:pgSz w:w="8390" w:h="11905"/>
          <w:pgMar w:top="862" w:right="864" w:bottom="862" w:left="864" w:header="576" w:footer="578" w:gutter="289"/>
          <w:pgNumType w:fmt="lowerRoman"/>
          <w:cols w:space="0" w:num="1"/>
          <w:formProt w:val="0"/>
          <w:titlePg/>
          <w:docGrid w:linePitch="360" w:charSpace="0"/>
        </w:sectPr>
      </w:pPr>
      <w:r>
        <w:t>Title of the Author Here</w:t>
      </w:r>
    </w:p>
    <w:p/>
    <w:p/>
    <w:p>
      <w:pPr>
        <w:pStyle w:val="2"/>
        <w:ind w:left="432" w:right="432" w:firstLine="0"/>
      </w:pPr>
      <w:bookmarkStart w:id="3" w:name="_Toc119975482"/>
      <w:r>
        <w:t>Foreword</w:t>
      </w:r>
      <w:bookmarkEnd w:id="3"/>
    </w:p>
    <w:p>
      <w:r>
        <w:t>When you create pictures, charts, or diagrams, they also coordinate with your current document look. You can easily change the formatting of selected text in the document text by choosing a look for the selected text from the Quick Styles gallery on the Home tab. 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r>
        <w:t>This is level 2 heading!</w:t>
      </w:r>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pStyle w:val="4"/>
        <w:ind w:left="0" w:right="0" w:firstLine="0"/>
      </w:pPr>
      <w:r>
        <w:t>This is level 3 heading!</w:t>
      </w:r>
    </w:p>
    <w:p>
      <w:pPr>
        <w:sectPr>
          <w:headerReference r:id="rId20" w:type="first"/>
          <w:footerReference r:id="rId23" w:type="first"/>
          <w:headerReference r:id="rId18" w:type="default"/>
          <w:footerReference r:id="rId21" w:type="default"/>
          <w:headerReference r:id="rId19" w:type="even"/>
          <w:footerReference r:id="rId22" w:type="even"/>
          <w:pgSz w:w="8390" w:h="11905"/>
          <w:pgMar w:top="862" w:right="864" w:bottom="862" w:left="864" w:header="576" w:footer="578" w:gutter="289"/>
          <w:pgNumType w:fmt="lowerRoman"/>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jc w:val="center"/>
        <w:rPr>
          <w:i/>
          <w:iCs/>
        </w:rP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rPr>
          <w:rFonts w:ascii="Alegreya Black" w:hAnsi="Alegreya Black"/>
          <w:caps/>
          <w:sz w:val="38"/>
          <w:szCs w:val="38"/>
        </w:rPr>
        <w:sectPr>
          <w:headerReference r:id="rId24" w:type="default"/>
          <w:footerReference r:id="rId26" w:type="default"/>
          <w:headerReference r:id="rId25" w:type="even"/>
          <w:footerReference r:id="rId27" w:type="even"/>
          <w:pgSz w:w="8390" w:h="11905"/>
          <w:pgMar w:top="862" w:right="864" w:bottom="862" w:left="864" w:header="576" w:footer="578" w:gutter="289"/>
          <w:pgNumType w:fmt="lowerRoman"/>
          <w:cols w:space="0" w:num="1"/>
          <w:formProt w:val="0"/>
          <w:titlePg/>
          <w:docGrid w:linePitch="360" w:charSpace="0"/>
        </w:sectPr>
      </w:pPr>
      <w:r>
        <w:rPr>
          <w:rFonts w:ascii="Alegreya Black" w:hAnsi="Alegreya Black"/>
          <w:caps/>
          <w:sz w:val="38"/>
          <w:szCs w:val="38"/>
        </w:rPr>
        <w:t>The Thinking Thing</w:t>
      </w:r>
    </w:p>
    <w:p/>
    <w:p/>
    <w:p>
      <w:pPr>
        <w:pStyle w:val="63"/>
      </w:pPr>
      <w:r>
        <w:t>Chapter 1</w:t>
      </w:r>
    </w:p>
    <w:p>
      <w:pPr>
        <w:pStyle w:val="2"/>
        <w:ind w:left="432" w:right="432" w:firstLine="0"/>
      </w:pPr>
      <w:bookmarkStart w:id="4" w:name="_Toc119975483"/>
      <w:r>
        <w:t>How to use this template?</w:t>
      </w:r>
      <w:bookmarkEnd w:id="4"/>
    </w:p>
    <w:p>
      <w:r>
        <w:t xml:space="preserve">Looking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5" w:name="_Toc82432291"/>
      <w:r>
        <w:t>Perfect formatting for self-authors</w:t>
      </w:r>
      <w:bookmarkEnd w:id="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bookmarkStart w:id="6" w:name="_Toc82432292"/>
      <w:r>
        <w:t>Print-ready typesetting &amp; layout</w:t>
      </w:r>
      <w:bookmarkEnd w:id="6"/>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bookmarkStart w:id="7" w:name="_Toc82432293"/>
      <w:r>
        <w:t>Adding new content</w:t>
      </w:r>
      <w:bookmarkEnd w:id="7"/>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bookmarkStart w:id="8" w:name="_Toc82432294"/>
      <w:r>
        <w:t>Using chapter title on the header</w:t>
      </w:r>
      <w:bookmarkEnd w:id="8"/>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bookmarkStart w:id="9" w:name="_Toc82432295"/>
      <w:r>
        <w:t>Our “Important Notes”</w:t>
      </w:r>
      <w:bookmarkEnd w:id="9"/>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bookmarkStart w:id="10" w:name="_Toc82432296"/>
      <w:r>
        <w:t>Help us by accrediting!</w:t>
      </w:r>
      <w:bookmarkEnd w:id="10"/>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bookmarkStart w:id="11" w:name="_Toc82432297"/>
      <w:r>
        <w:t>This is level 2 heading</w:t>
      </w:r>
      <w:bookmarkEnd w:id="11"/>
    </w:p>
    <w:p>
      <w:pPr>
        <w:sectPr>
          <w:headerReference r:id="rId30" w:type="first"/>
          <w:footerReference r:id="rId33" w:type="first"/>
          <w:headerReference r:id="rId28" w:type="default"/>
          <w:footerReference r:id="rId31" w:type="default"/>
          <w:headerReference r:id="rId29" w:type="even"/>
          <w:footerReference r:id="rId32" w:type="even"/>
          <w:pgSz w:w="8390" w:h="11905"/>
          <w:pgMar w:top="862" w:right="864" w:bottom="862" w:left="864" w:header="576" w:footer="578" w:gutter="289"/>
          <w:pgNumType w:fmt="decimal" w:start="1"/>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r>
        <w:br w:type="page"/>
      </w:r>
    </w:p>
    <w:p/>
    <w:p/>
    <w:p>
      <w:pPr>
        <w:pStyle w:val="63"/>
      </w:pPr>
      <w:r>
        <w:t>Capitulo 2</w:t>
      </w:r>
    </w:p>
    <w:p>
      <w:pPr>
        <w:pStyle w:val="2"/>
        <w:ind w:left="432" w:right="432" w:firstLine="0"/>
      </w:pPr>
      <w:bookmarkStart w:id="12" w:name="_Toc119975484"/>
      <w:r>
        <w:t>estados de un proceso</w:t>
      </w:r>
      <w:bookmarkEnd w:id="12"/>
    </w:p>
    <w:p>
      <w:r>
        <w:t>Veamos otra vez la suma de un listado de numeros, que hemos utilizado de ejemplo en el capitulo anterior.</w:t>
      </w:r>
    </w:p>
    <w:p>
      <w:r>
        <w:t>Inicialmente la lista contiene 5 numeros, y esa es toda la informacion que tenemos del problema hasta ese momento. Llamaremos al conjunto de datos, "contexto" del problema.</w:t>
      </w:r>
    </w:p>
    <w:p>
      <w:r>
        <w:t>Hemos encontrado la solucion despues de realizar 4 operaciones de suma entre 2 numeros. Han sido 4 pasos.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11696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7"/>
                    <a:stretch>
                      <a:fillRect/>
                    </a:stretch>
                  </pic:blipFill>
                  <pic:spPr>
                    <a:xfrm>
                      <a:off x="0" y="0"/>
                      <a:ext cx="3291840" cy="1169670"/>
                    </a:xfrm>
                    <a:prstGeom prst="rect">
                      <a:avLst/>
                    </a:prstGeom>
                  </pic:spPr>
                </pic:pic>
              </a:graphicData>
            </a:graphic>
          </wp:anchor>
        </w:drawing>
      </w:r>
    </w:p>
    <w:p>
      <w:r>
        <w:t>Observad que, en cada paso, despues de cada suma, el conjunto de datos ha cambiado.</w:t>
      </w:r>
    </w:p>
    <w:p>
      <w:r>
        <w:t>Cada vez que realizamos una operacion sobre los datos, el contexto cambia de estado.</w:t>
      </w:r>
    </w:p>
    <w:p>
      <w:r>
        <w:t xml:space="preserve">Y entre los posibles estados de un proceso, distinguiremos </w:t>
      </w:r>
    </w:p>
    <w:p>
      <w:r>
        <w:t>- un “estado incial”,</w:t>
      </w:r>
    </w:p>
    <w:p>
      <w:r>
        <w:t>- un “estado final”, y</w:t>
      </w:r>
    </w:p>
    <w:p>
      <w:r>
        <w:t>- un conjunto de “estados intermedios”.</w:t>
      </w:r>
    </w:p>
    <w:p/>
    <w:p>
      <w:r>
        <w:t>Iniciamos la suma con el listado de numeros que queremos sumar, este es el “estado inicial”.</w:t>
      </w:r>
    </w:p>
    <w:p>
      <w:r>
        <w:t>El objetivo es obtener el resultado total de la suma de todos los numeros de la lista, ese es el “estado final”.</w:t>
      </w:r>
    </w:p>
    <w:p/>
    <w:p>
      <w:r>
        <w:t>En el caso de una partida de ajedrez.</w:t>
      </w:r>
    </w:p>
    <w:p>
      <w:r>
        <w:t>El “estado incial” sera cuando las fichas estan colocadas en la posicion de salida, antes de que se haya realizado ningun movimiento.</w:t>
      </w:r>
    </w:p>
    <w:p>
      <w:r>
        <w:t>El “estado final” sera cuando se ha dado jaque-mate, la partida termina, este es el estado al que queremos llegar. Y entre el estado inicial y el estado final, la partida cambiara de estado cada vez que un jugador realice un movimiento, estos seran los “estados intermedios”.</w:t>
      </w:r>
    </w:p>
    <w:p/>
    <w:p>
      <w:r>
        <w:t>Imaginemos ahora que en mitad de una partida de ajedrez, quisieramos dejar el juego por hoy, para continuar manyana desde el mismo punto en que lo hemos dejado.</w:t>
      </w:r>
    </w:p>
    <w:p>
      <w:r>
        <w:t>Para poder continuar manyana desde el mismo punto, sera necesario recordar el estado en que la partida habia quedado.</w:t>
      </w:r>
    </w:p>
    <w:p>
      <w:r>
        <w:t>Para recordar el estado del juego podriamos escribir en un listado la posicion de las fichas sobre el tablero, asi podriamos reconstruir la partida para continuarla en otro momento desde el mismo punto.</w:t>
      </w:r>
    </w:p>
    <w:p>
      <w:r>
        <w:t>En este caso, la informacion del estado sera la posicion de las fichas sobre el tablero.</w:t>
      </w:r>
    </w:p>
    <w:p>
      <w:r>
        <w:t>Utilizaremos la idea de estados del proceso para resolver el problema, buscando un camino que nos lleve desde el estado inicial hasta el estado final a traves de estados intermedios.</w:t>
      </w:r>
    </w:p>
    <w:p>
      <w:r>
        <w:t>Podrian existir un gran numero de estados posibles, pero queremos saber cuales de todos los posibles, son los que forman el camino que va desde el estado incial hasta el estado final.</w:t>
      </w:r>
    </w:p>
    <w:p>
      <w:r>
        <w:t>El juego de ajedrez es de gran complejidad, y si quisieramos generar todos los estados posibles, nos encontrariamos con un elevado numero de estados diferentes. Algo asi como 10 elevado a 120.</w:t>
      </w:r>
    </w:p>
    <w:p>
      <w:r>
        <w:t>Para verlo graficamente utilizaremos un ejemplo mas simple.</w:t>
      </w:r>
    </w:p>
    <w:p>
      <w:r>
        <w:t>Tic-Tac-Toe ( 3 en linea)</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509397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48"/>
                    <a:stretch>
                      <a:fillRect/>
                    </a:stretch>
                  </pic:blipFill>
                  <pic:spPr>
                    <a:xfrm>
                      <a:off x="0" y="0"/>
                      <a:ext cx="3291840" cy="5093970"/>
                    </a:xfrm>
                    <a:prstGeom prst="rect">
                      <a:avLst/>
                    </a:prstGeom>
                  </pic:spPr>
                </pic:pic>
              </a:graphicData>
            </a:graphic>
          </wp:anchor>
        </w:drawing>
      </w:r>
    </w:p>
    <w:p>
      <w:r>
        <w:t>El dibujo muestra en el juego de 3 en linea, el camino a traves de distintos estados que va desde el estado inicial hasta uno de los posibles estados finales.</w:t>
      </w:r>
    </w:p>
    <w:p/>
    <w:p>
      <w:r>
        <w:t>Para resolver problemas, utilizaremos el concepto de "estados", junto con una estructura llamada</w:t>
      </w:r>
    </w:p>
    <w:p>
      <w:r>
        <w:t xml:space="preserve"> "Grafo".</w:t>
      </w:r>
    </w:p>
    <w:p>
      <w:r>
        <w:t xml:space="preserve">En matemáticas y ciencias de la computación, un "grafo" es una estructura abstracta que representa relaciones entre objetos. </w:t>
      </w:r>
    </w:p>
    <w:p>
      <w:r>
        <w:t>Un grafo consiste en un conjunto de nodos y un conjunto de aristas que conectan pares de nodos.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338705" cy="12827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49"/>
                    <a:stretch>
                      <a:fillRect/>
                    </a:stretch>
                  </pic:blipFill>
                  <pic:spPr>
                    <a:xfrm>
                      <a:off x="0" y="0"/>
                      <a:ext cx="2338705" cy="1282700"/>
                    </a:xfrm>
                    <a:prstGeom prst="rect">
                      <a:avLst/>
                    </a:prstGeom>
                  </pic:spPr>
                </pic:pic>
              </a:graphicData>
            </a:graphic>
          </wp:anchor>
        </w:drawing>
      </w:r>
    </w:p>
    <w:p>
      <w:r>
        <w:t>(grafico grafo)</w:t>
      </w:r>
    </w:p>
    <w:p/>
    <w:p>
      <w:r>
        <w:t>Los grafos se utilizan de muchas formas diferentes para el analisis de muchos tipos de problemas diferentes, pero nosotros construiremos un grafo del siguiente modo.</w:t>
      </w:r>
    </w:p>
    <w:p>
      <w:r>
        <w:t>Dentro de los nodos, colocaremos un estado del proceso, y las aristas que unen los nodos nos mostraran la relacion entre padres e hijos.</w:t>
      </w:r>
    </w:p>
    <w:p>
      <w:r>
        <w:t>Veamos por ejemplo, como iniciariamos la construccion de un grafo con los estados del juego de 3 en linea.</w:t>
      </w:r>
    </w:p>
    <w:p>
      <w:r>
        <w:t>Empezaremos poniendo el estado incial dentro de un nodo.</w:t>
      </w:r>
    </w:p>
    <w:p>
      <w:r>
        <w:t>Los hijos del estado inicial mostraran todas las jugadas posibles, en este caso el tablero esta vacio y puede colocarse una ficha en cualquier casilla, y por lo tanto existen 9 jugadas posibles, crearemos los 9 hijos del estado inicial y los uniremos al padre con aristas.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15260" cy="314579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0"/>
                    <a:stretch>
                      <a:fillRect/>
                    </a:stretch>
                  </pic:blipFill>
                  <pic:spPr>
                    <a:xfrm>
                      <a:off x="0" y="0"/>
                      <a:ext cx="2715260" cy="3145790"/>
                    </a:xfrm>
                    <a:prstGeom prst="rect">
                      <a:avLst/>
                    </a:prstGeom>
                  </pic:spPr>
                </pic:pic>
              </a:graphicData>
            </a:graphic>
          </wp:anchor>
        </w:drawing>
      </w:r>
    </w:p>
    <w:p/>
    <w:p/>
    <w:p>
      <w:r>
        <w:t>A partir de estos nuevos estados tambien pueden realizarse jugadas validas, en todos estos tableros existen 8 casillas vacias y podemos colocar una ficha en cualquiera de ellas, generaremos todos los hijos de estos estados, los pondremos dentro de un nuevo nodo y uniremos el padre con el hijo a traves de una arista.</w:t>
      </w:r>
    </w:p>
    <w:p>
      <w:r>
        <w:t>Lo mostrare para uno solo de los hijos.</w:t>
      </w:r>
    </w:p>
    <w:p/>
    <w:p>
      <w:r>
        <w:drawing>
          <wp:anchor distT="0" distB="0" distL="0" distR="0" simplePos="0" relativeHeight="251659264" behindDoc="0" locked="0" layoutInCell="0" allowOverlap="1">
            <wp:simplePos x="0" y="0"/>
            <wp:positionH relativeFrom="column">
              <wp:posOffset>426720</wp:posOffset>
            </wp:positionH>
            <wp:positionV relativeFrom="paragraph">
              <wp:posOffset>635</wp:posOffset>
            </wp:positionV>
            <wp:extent cx="2439035" cy="288417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51"/>
                    <a:stretch>
                      <a:fillRect/>
                    </a:stretch>
                  </pic:blipFill>
                  <pic:spPr>
                    <a:xfrm>
                      <a:off x="0" y="0"/>
                      <a:ext cx="2439035" cy="2884170"/>
                    </a:xfrm>
                    <a:prstGeom prst="rect">
                      <a:avLst/>
                    </a:prstGeom>
                  </pic:spPr>
                </pic:pic>
              </a:graphicData>
            </a:graphic>
          </wp:anchor>
        </w:drawing>
      </w:r>
    </w:p>
    <w:p/>
    <w:p/>
    <w:p/>
    <w:p/>
    <w:p/>
    <w:p/>
    <w:p/>
    <w:p/>
    <w:p/>
    <w:p/>
    <w:p/>
    <w:p/>
    <w:p>
      <w:r>
        <w:t xml:space="preserve">El grafo empieza a transformarse en una gran red de nodos y aristas. </w:t>
      </w:r>
    </w:p>
    <w:p>
      <w:r>
        <w:t>Si continuamos con este proceso de generar hijos por cada jugada valida desde cada nodo, la red final sera grande y compleja.</w:t>
      </w:r>
    </w:p>
    <w:p>
      <w:r>
        <w:t xml:space="preserve">En el caso de este juego existen </w:t>
      </w:r>
    </w:p>
    <w:p>
      <w:r>
        <w:t>9 * 8 * 7 * 6 * 5 * 4 * 3 * 2 = 362.880 estados posibles.</w:t>
      </w:r>
    </w:p>
    <w:p>
      <w:r>
        <w:t>es decir que el grafo tendra 362.880 nodos.</w:t>
      </w:r>
    </w:p>
    <w:p>
      <w:r>
        <w:t>Una vez generados todos los posibles estados podremos ver entre ellos cuales son los estados finales, y podremos ver el camino entre estados que llevan desde el estado inicial hasta un estado final.</w:t>
      </w:r>
    </w:p>
    <w:p>
      <w:r>
        <w:t>Como en el ejemplo anterior.</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1741805" cy="269557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48"/>
                    <a:stretch>
                      <a:fillRect/>
                    </a:stretch>
                  </pic:blipFill>
                  <pic:spPr>
                    <a:xfrm>
                      <a:off x="0" y="0"/>
                      <a:ext cx="1741805" cy="2695575"/>
                    </a:xfrm>
                    <a:prstGeom prst="rect">
                      <a:avLst/>
                    </a:prstGeom>
                  </pic:spPr>
                </pic:pic>
              </a:graphicData>
            </a:graphic>
          </wp:anchor>
        </w:drawing>
      </w:r>
    </w:p>
    <w:p/>
    <w:p/>
    <w:p/>
    <w:p/>
    <w:p/>
    <w:p/>
    <w:p/>
    <w:p/>
    <w:p/>
    <w:p/>
    <w:p/>
    <w:p>
      <w:r>
        <w:t xml:space="preserve">En resumen,  hemos comentado </w:t>
      </w:r>
    </w:p>
    <w:p>
      <w:r>
        <w:t xml:space="preserve">a que llamamos estados de un proceso, </w:t>
      </w:r>
    </w:p>
    <w:p>
      <w:r>
        <w:t xml:space="preserve">que cosa es un grafo, y </w:t>
      </w:r>
    </w:p>
    <w:p>
      <w:r>
        <w:t>como es posible encontrar, entre todos los posibles, los "caminos" que nos llevan a la solucion de un problema.</w:t>
      </w:r>
    </w:p>
    <w:p>
      <w:pPr>
        <w:sectPr>
          <w:headerReference r:id="rId36" w:type="first"/>
          <w:footerReference r:id="rId39" w:type="first"/>
          <w:headerReference r:id="rId34" w:type="default"/>
          <w:footerReference r:id="rId37" w:type="default"/>
          <w:headerReference r:id="rId35" w:type="even"/>
          <w:footerReference r:id="rId38" w:type="even"/>
          <w:pgSz w:w="8390" w:h="11905"/>
          <w:pgMar w:top="862" w:right="864" w:bottom="862" w:left="864" w:header="576" w:footer="578" w:gutter="289"/>
          <w:pgNumType w:fmt="decimal"/>
          <w:cols w:space="0" w:num="1"/>
          <w:formProt w:val="0"/>
          <w:titlePg/>
          <w:docGrid w:linePitch="360" w:charSpace="0"/>
        </w:sectPr>
      </w:pPr>
      <w:r>
        <w:t>Con estas ideas, estamos ya preparados para iniciar el experimento.</w:t>
      </w:r>
      <w:r>
        <w:br w:type="page"/>
      </w:r>
    </w:p>
    <w:p/>
    <w:p/>
    <w:p>
      <w:pPr>
        <w:pStyle w:val="63"/>
      </w:pPr>
      <w:r>
        <w:t>Capitulo 3</w:t>
      </w:r>
    </w:p>
    <w:p>
      <w:pPr>
        <w:pStyle w:val="2"/>
        <w:ind w:left="432" w:right="432" w:firstLine="0"/>
      </w:pPr>
      <w:r>
        <w:t>r</w:t>
      </w:r>
      <w:bookmarkStart w:id="13" w:name="_Toc119975485"/>
      <w:r>
        <w:t>esolver un problema</w:t>
      </w:r>
      <w:bookmarkEnd w:id="13"/>
    </w:p>
    <w:p>
      <w:r>
        <w:t>Es el momento de ver como aplicar las ideas que hemos comentado en la practica. Con este proposito disenyaremos una maquina que resuelva un problema.</w:t>
      </w:r>
    </w:p>
    <w:p>
      <w:r>
        <w:t xml:space="preserve">El objetivo de este experimento es ver al sistema en funcionamiento para entender como trabaja. Lo pondremos a prueba con un problema simple para evitar distracciones innecesarias, de este modo podremos enfocar toda nuestra atencion en ver como el sistema encuentra la solucion. </w:t>
      </w:r>
    </w:p>
    <w:p>
      <w:r>
        <w:t>Veamos primero el problema que utilizaremos como ejemplo.</w:t>
      </w:r>
    </w:p>
    <w:p>
      <w:pPr>
        <w:pStyle w:val="3"/>
        <w:ind w:left="0" w:right="0" w:firstLine="0"/>
      </w:pPr>
      <w:r>
        <w:t>El problema</w:t>
      </w:r>
    </w:p>
    <w:p>
      <w:pPr>
        <w:ind w:left="0" w:right="0" w:firstLine="0"/>
      </w:pPr>
    </w:p>
    <w:p>
      <w:r>
        <w:t>Sera un juego de mesa que se desarrollara sobre un tablero cuadriculado de ocho por ocho casillas.</w:t>
      </w:r>
    </w:p>
    <w:p>
      <w:r>
        <w:t>Sobre el tablero colocaremos una unica ficha, que se movera una casilla en cada jugada a cualquiera de las casillas contiguas.</w:t>
      </w:r>
    </w:p>
    <w:p>
      <w:r>
        <w:t>El tablero representara un laberinto, con una entrada y una salida.</w:t>
      </w:r>
    </w:p>
    <w:p>
      <w:r>
        <w:t xml:space="preserve">La entrada estara situada en la casilla 'A1' </w:t>
      </w:r>
    </w:p>
    <w:p>
      <w:r>
        <w:t>y la salida en la casilla 'H8'.</w:t>
      </w:r>
    </w:p>
    <w:p>
      <w:r>
        <w:t>Para referenciar a una casilla determinada utilizaremos un sistema de coordenadas, en donde las columnas del tablero se referencian por una letra desde la 'A', hasta la 'H', y las filas por numeros desde el '1', hasta el '8'.</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329628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52"/>
                    <a:stretch>
                      <a:fillRect/>
                    </a:stretch>
                  </pic:blipFill>
                  <pic:spPr>
                    <a:xfrm>
                      <a:off x="0" y="0"/>
                      <a:ext cx="3291840" cy="3296285"/>
                    </a:xfrm>
                    <a:prstGeom prst="rect">
                      <a:avLst/>
                    </a:prstGeom>
                  </pic:spPr>
                </pic:pic>
              </a:graphicData>
            </a:graphic>
          </wp:anchor>
        </w:drawing>
      </w:r>
    </w:p>
    <w:p>
      <w:r>
        <w:t>El problema al que el sistema debe encontrar una solucion es :</w:t>
      </w:r>
    </w:p>
    <w:p>
      <w:r>
        <w:t>"Cual es el camino que la ficha debe recorrer para ir desde la entrada hasta la salida del laberinto ?"</w:t>
      </w:r>
    </w:p>
    <w:p/>
    <w:p/>
    <w:p>
      <w:r>
        <w:t>Veamos ahora como sera la maquina que encontrara la solucion.</w:t>
      </w:r>
    </w:p>
    <w:p/>
    <w:p>
      <w:pPr>
        <w:pStyle w:val="3"/>
        <w:ind w:left="0" w:right="0" w:firstLine="0"/>
      </w:pPr>
      <w:r>
        <w:t>La maquina</w:t>
      </w:r>
    </w:p>
    <w:p/>
    <w:p>
      <w:r>
        <w:t xml:space="preserve">Hemos comentado que una maquina que resuelve problemas procesando informacion debe disponer de </w:t>
      </w:r>
    </w:p>
    <w:p>
      <w:pPr>
        <w:numPr>
          <w:ilvl w:val="0"/>
          <w:numId w:val="1"/>
        </w:numPr>
        <w:ind w:left="720" w:right="0" w:hanging="360"/>
      </w:pPr>
      <w:r>
        <w:t>una memoria en donde mantener el conjunto de datos que describen el contexto del problema,  y</w:t>
      </w:r>
    </w:p>
    <w:p>
      <w:pPr>
        <w:numPr>
          <w:ilvl w:val="0"/>
          <w:numId w:val="1"/>
        </w:numPr>
        <w:ind w:left="720" w:right="0" w:hanging="360"/>
      </w:pPr>
      <w:r>
        <w:t>una forma de modificar la informacion de forma productiva, aplicando transformaciones metodicas que acerquen el conjunto de datos hacia la solucion.</w:t>
      </w:r>
    </w:p>
    <w:p/>
    <w:p>
      <w:r>
        <w:t>Hemos comentado tambien que la vida dispone de recursos que podemos utilizar con este objetivo.</w:t>
      </w:r>
    </w:p>
    <w:p>
      <w:r>
        <w:t>En particular, el ADN que utilizaremos como memoria del sistema, y la reproduccion que sera el mecanismo que transforme la informacion aplicando una funcion especifica.</w:t>
      </w:r>
    </w:p>
    <w:p>
      <w:r>
        <w:t>Para utilizar estos recursos en la resolucion del problema que hemos planteado, crearemos una nueva especie de seres vivientes, adaptada especialmente al problema que queremos resolver.</w:t>
      </w:r>
    </w:p>
    <w:p>
      <w:r>
        <w:t>Hemos comentado que es posible describir el proceso de resolucion de un problema como una sucesion de "estados" en forma de cadena que va desde el "estado incial" hasta el "estado final" a traves de un conjunto de "estados intermedios" relacionados.</w:t>
      </w:r>
    </w:p>
    <w:p>
      <w:r>
        <w:t>Pensar en terminos de estados nos ayudara en la implementacion.</w:t>
      </w:r>
    </w:p>
    <w:p>
      <w:r>
        <w:t>El problema que queremos abordar es el de un juego de mesa. y el estado sera, la situacion en que se encuentra el juego en un instante puntual del tiempo.</w:t>
      </w:r>
    </w:p>
    <w:p>
      <w:r>
        <w:t>el juego cambiara de estado cada vez que se realice un movimiento.</w:t>
      </w:r>
    </w:p>
    <w:p>
      <w:r>
        <w:t>con todo esto tenemos lo que necesitamos para implementar el sistema.</w:t>
      </w:r>
    </w:p>
    <w:p>
      <w:r>
        <w:t>veamos.</w:t>
      </w:r>
    </w:p>
    <w:p>
      <w:r>
        <w:t>la informacion que debemos mantener y modificar, el contexto, es la informacion que describe un estado cualquiera del juego.</w:t>
      </w:r>
    </w:p>
    <w:p>
      <w:r>
        <w:t>el juego cambia de estado cuando se realiza una jugada valida, de modo que, la funcion que se aplicara para modificar la informacion es la que realiza jugadas validas desde la situacion actual.</w:t>
      </w:r>
    </w:p>
    <w:p/>
    <w:p>
      <w:r>
        <w:t>Deciamos entonces que, para resolver el problema, crearemos una nueva especie de seres vivientes.</w:t>
      </w:r>
    </w:p>
    <w:p>
      <w:r>
        <w:t>Haremos esto porque,</w:t>
      </w:r>
    </w:p>
    <w:p/>
    <w:p>
      <w:r>
        <w:t xml:space="preserve">las criaturas vivientes, de todas las especies, comparten ciertas caracteristicas en comun. </w:t>
      </w:r>
    </w:p>
    <w:p>
      <w:r>
        <w:t xml:space="preserve">los seres vivos, </w:t>
      </w:r>
    </w:p>
    <w:p>
      <w:r>
        <w:t>nacen, se reproducen y mueren.</w:t>
      </w:r>
    </w:p>
    <w:p>
      <w:r>
        <w:t>todos hacen esto.</w:t>
      </w:r>
    </w:p>
    <w:p>
      <w:r>
        <w:t>otra caracteristica comun es que la descripcion del individuo esta almacenada en ADN.</w:t>
      </w:r>
    </w:p>
    <w:p/>
    <w:p>
      <w:r>
        <w:t>Todo esto lo proporciona la vida, y es basicamente, una maquina de calculo.</w:t>
      </w:r>
    </w:p>
    <w:p>
      <w:r>
        <w:t>los individuos tienen un ciclo de vida definido, estos nacen, se reproducen y mueren.</w:t>
      </w:r>
    </w:p>
    <w:p>
      <w:r>
        <w:t>los individuos mantienen un set de informacion.</w:t>
      </w:r>
    </w:p>
    <w:p>
      <w:r>
        <w:t>la informacion se transforma con cada generacion.</w:t>
      </w:r>
    </w:p>
    <w:p>
      <w:r>
        <w:t>Y la evolucion de la especie, es la evolucion del proceso de calculo.</w:t>
      </w:r>
    </w:p>
    <w:p/>
    <w:p>
      <w:r>
        <w:t>La maquina esta hecha, y para utilizarla solo nos queda,</w:t>
      </w:r>
    </w:p>
    <w:p>
      <w:r>
        <w:t>- introducir el conjunto de datos que queremos que sea procesado, y</w:t>
      </w:r>
    </w:p>
    <w:p>
      <w:r>
        <w:t>- la funcion que se utilizara para transformar los datos.</w:t>
      </w:r>
    </w:p>
    <w:p/>
    <w:p>
      <w:r>
        <w:t>Veamos cuales son los datos.</w:t>
      </w:r>
    </w:p>
    <w:p>
      <w:r>
        <w:t xml:space="preserve">los datos que queremos procesar son los estados del juego, </w:t>
      </w:r>
    </w:p>
    <w:p>
      <w:r>
        <w:t>partiendo del estado incial la maquina debe generar todos los estados intermedios hasta alcanzar el estado final.</w:t>
      </w:r>
    </w:p>
    <w:p>
      <w:r>
        <w:t>Un individuo de esta especie representa un estado del juego.</w:t>
      </w:r>
    </w:p>
    <w:p>
      <w:r>
        <w:t>para representar un estado de este juego utilizaremos 2 datos.</w:t>
      </w:r>
    </w:p>
    <w:p>
      <w:r>
        <w:t>- la posicion de la ficha en el tablero, y</w:t>
      </w:r>
    </w:p>
    <w:p>
      <w:r>
        <w:t>- el camino que la ficha ha recorrido hasta ahora</w:t>
      </w:r>
    </w:p>
    <w:p/>
    <w:p>
      <w:r>
        <w:t xml:space="preserve">Por ejemplo, </w:t>
      </w:r>
    </w:p>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29865" cy="312674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53"/>
                    <a:stretch>
                      <a:fillRect/>
                    </a:stretch>
                  </pic:blipFill>
                  <pic:spPr>
                    <a:xfrm>
                      <a:off x="0" y="0"/>
                      <a:ext cx="2729865" cy="3126740"/>
                    </a:xfrm>
                    <a:prstGeom prst="rect">
                      <a:avLst/>
                    </a:prstGeom>
                  </pic:spPr>
                </pic:pic>
              </a:graphicData>
            </a:graphic>
          </wp:anchor>
        </w:drawing>
      </w:r>
    </w:p>
    <w:p/>
    <w:p/>
    <w:p/>
    <w:p/>
    <w:p/>
    <w:p/>
    <w:p/>
    <w:p/>
    <w:p/>
    <w:p/>
    <w:p/>
    <w:p>
      <w:r>
        <w:t xml:space="preserve">Veamos cual es la funcion de transformacion, </w:t>
      </w:r>
    </w:p>
    <w:p>
      <w:r>
        <w:t>durante la reproduccion, la funcion de transformacion debe generar el siguiente estado.</w:t>
      </w:r>
    </w:p>
    <w:p>
      <w:r>
        <w:t>y para generar el siguiente estado del juego, bastara con realizar una jugada valida.</w:t>
      </w:r>
    </w:p>
    <w:p/>
    <w:p>
      <w:r>
        <w:t>Por ejemplo desde la posicion ‘B3’, es posible realizar 8 jugadas validas, A2, A3, A4, B2, B4, C2, C3, C4,</w:t>
      </w:r>
    </w:p>
    <w:p>
      <w:pPr>
        <w:pStyle w:val="39"/>
        <w:spacing w:line="200" w:lineRule="atLeast"/>
        <w:ind w:left="0" w:right="0" w:firstLine="0"/>
        <w:rPr>
          <w:rFonts w:ascii="Liberation Sans" w:hAnsi="Liberation Sans"/>
        </w:rPr>
      </w:pP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621915" cy="2633980"/>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54"/>
                    <a:stretch>
                      <a:fillRect/>
                    </a:stretch>
                  </pic:blipFill>
                  <pic:spPr>
                    <a:xfrm>
                      <a:off x="0" y="0"/>
                      <a:ext cx="2621915" cy="2633980"/>
                    </a:xfrm>
                    <a:prstGeom prst="rect">
                      <a:avLst/>
                    </a:prstGeom>
                  </pic:spPr>
                </pic:pic>
              </a:graphicData>
            </a:graphic>
          </wp:anchor>
        </w:drawing>
      </w:r>
    </w:p>
    <w:p/>
    <w:p/>
    <w:p/>
    <w:p/>
    <w:p/>
    <w:p/>
    <w:p/>
    <w:p/>
    <w:p/>
    <w:p/>
    <w:p>
      <w:r>
        <w:t>el mecanismo de reproduccion realizara una jugada valida desde el estado actual, de este modo generara el siguiente estado, y la informacion que describe este nuevo estado generado se almacenara en un hijo.</w:t>
      </w:r>
    </w:p>
    <w:p/>
    <w:p>
      <w:r>
        <w:t>El siguiente grafico muestra todos los hijos posibles para el individuo del ejemplo anterior, 'B3'</w:t>
      </w:r>
    </w:p>
    <w:p/>
    <w:p>
      <w:r>
        <w:drawing>
          <wp:anchor distT="0" distB="0" distL="0" distR="0" simplePos="0" relativeHeight="251659264" behindDoc="0" locked="0" layoutInCell="0" allowOverlap="1">
            <wp:simplePos x="0" y="0"/>
            <wp:positionH relativeFrom="column">
              <wp:posOffset>85725</wp:posOffset>
            </wp:positionH>
            <wp:positionV relativeFrom="paragraph">
              <wp:posOffset>-10795</wp:posOffset>
            </wp:positionV>
            <wp:extent cx="3291840" cy="393573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55"/>
                    <a:stretch>
                      <a:fillRect/>
                    </a:stretch>
                  </pic:blipFill>
                  <pic:spPr>
                    <a:xfrm>
                      <a:off x="0" y="0"/>
                      <a:ext cx="3291840" cy="3935730"/>
                    </a:xfrm>
                    <a:prstGeom prst="rect">
                      <a:avLst/>
                    </a:prstGeom>
                  </pic:spPr>
                </pic:pic>
              </a:graphicData>
            </a:graphic>
          </wp:anchor>
        </w:drawing>
      </w:r>
    </w:p>
    <w:p>
      <w:r>
        <w:t>El ADN de estos individuos contiene 2 datos,</w:t>
      </w:r>
    </w:p>
    <w:p>
      <w:pPr>
        <w:numPr>
          <w:ilvl w:val="0"/>
          <w:numId w:val="2"/>
        </w:numPr>
        <w:ind w:left="720" w:right="0" w:hanging="360"/>
      </w:pPr>
      <w:r>
        <w:t xml:space="preserve">posicion y </w:t>
      </w:r>
    </w:p>
    <w:p>
      <w:pPr>
        <w:numPr>
          <w:ilvl w:val="0"/>
          <w:numId w:val="2"/>
        </w:numPr>
        <w:ind w:left="720" w:right="0" w:hanging="360"/>
      </w:pPr>
      <w:r>
        <w:t>camino</w:t>
      </w:r>
    </w:p>
    <w:p>
      <w:r>
        <w:t>la “posicion” de la ficha en el tablero se obtiene realizando una jugada valida desde la posicion del padre, el “camino” recorrido se obtiene agregando al camino del padre la posicion del hijo.</w:t>
      </w:r>
    </w:p>
    <w:p/>
    <w:p/>
    <w:p>
      <w:r>
        <w:t>Como ultimos detalles de configuracion dire tambien que:</w:t>
      </w:r>
    </w:p>
    <w:p>
      <w:pPr>
        <w:numPr>
          <w:ilvl w:val="0"/>
          <w:numId w:val="3"/>
        </w:numPr>
        <w:ind w:left="720" w:right="0" w:hanging="360"/>
      </w:pPr>
      <w:r>
        <w:t xml:space="preserve"> la reproduccion de esta especie es asexual,  es decir que los individuos de esta especie se reproducen por si solos. </w:t>
      </w:r>
    </w:p>
    <w:p>
      <w:pPr>
        <w:numPr>
          <w:ilvl w:val="0"/>
          <w:numId w:val="3"/>
        </w:numPr>
        <w:ind w:left="720" w:right="0" w:hanging="360"/>
      </w:pPr>
      <w:r>
        <w:t>En una generacion, un individuo crea a todos los hijos posibles. En el ejemplo anterior, los 8 hijos posibles de B3, seran creados en la primera generacion.</w:t>
      </w:r>
    </w:p>
    <w:p>
      <w:pPr>
        <w:numPr>
          <w:ilvl w:val="0"/>
          <w:numId w:val="3"/>
        </w:numPr>
        <w:ind w:left="720" w:right="0" w:hanging="360"/>
      </w:pPr>
      <w:r>
        <w:t>Una vez generados los hijos, el padre ya no es necesario y debe ser eliminado. Hablaremos con detalle de la necesidad de eliminar a los individuos que no son productivos mas adelante en los siguientes capitulos.</w:t>
      </w:r>
    </w:p>
    <w:p>
      <w:pPr>
        <w:numPr>
          <w:ilvl w:val="0"/>
          <w:numId w:val="0"/>
        </w:numPr>
        <w:ind w:left="720" w:right="0" w:firstLine="0"/>
      </w:pPr>
    </w:p>
    <w:p/>
    <w:p>
      <w:r>
        <w:t>Y con esto el sistema queda definido.</w:t>
      </w:r>
    </w:p>
    <w:p>
      <w:r>
        <w:t>Ahora pongamoslo en marcha y veamos lo que sucede.</w:t>
      </w:r>
    </w:p>
    <w:p>
      <w:pPr>
        <w:pStyle w:val="3"/>
        <w:ind w:left="0" w:right="0" w:firstLine="0"/>
      </w:pPr>
      <w:r>
        <w:t>Puesta en marcha</w:t>
      </w:r>
    </w:p>
    <w:p>
      <w:pPr>
        <w:ind w:left="0" w:right="0" w:firstLine="0"/>
      </w:pPr>
    </w:p>
    <w:p>
      <w:pPr>
        <w:ind w:left="0" w:right="0" w:firstLine="0"/>
      </w:pPr>
      <w:r>
        <w:t>Para arrancar el proceso debemos crear a un individuo que represente el “estado inicial”.</w:t>
      </w:r>
    </w:p>
    <w:p>
      <w:pPr>
        <w:ind w:left="0" w:right="0" w:firstLine="0"/>
      </w:pPr>
      <w:r>
        <w:t>En este juego, el estado incial, es el tablero con una ficha colocada en la entrada del laberinto, posicion ‘A1’, antes de realizar ningun movimiento.</w:t>
      </w:r>
    </w:p>
    <w:p>
      <w:pPr>
        <w:ind w:left="0" w:right="0" w:firstLine="0"/>
      </w:pPr>
      <w:r>
        <w:t>El individuo que representa el estado incial se muestra en el siguiente grafico.</w:t>
      </w:r>
    </w:p>
    <w:p>
      <w:pPr>
        <w:ind w:left="0" w:right="0" w:firstLine="0"/>
      </w:pPr>
    </w:p>
    <w:p>
      <w:pPr>
        <w:ind w:left="0" w:right="0" w:firstLine="0"/>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593340" cy="300736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56"/>
                    <a:stretch>
                      <a:fillRect/>
                    </a:stretch>
                  </pic:blipFill>
                  <pic:spPr>
                    <a:xfrm>
                      <a:off x="0" y="0"/>
                      <a:ext cx="2593340" cy="3007360"/>
                    </a:xfrm>
                    <a:prstGeom prst="rect">
                      <a:avLst/>
                    </a:prstGeom>
                  </pic:spPr>
                </pic:pic>
              </a:graphicData>
            </a:graphic>
          </wp:anchor>
        </w:drawing>
      </w:r>
    </w:p>
    <w:p/>
    <w:p/>
    <w:p/>
    <w:p/>
    <w:p/>
    <w:p/>
    <w:p/>
    <w:p/>
    <w:p/>
    <w:p/>
    <w:p/>
    <w:p>
      <w:r>
        <w:t>Este individuo no resolvera el problema, porque no es esa su funcion. Desconoce el problema, desconoce el sistema al que pertenece, desconoce el proceso que se esta llevando a cabo.</w:t>
      </w:r>
    </w:p>
    <w:p>
      <w:r>
        <w:t xml:space="preserve">Ha sido creado para </w:t>
      </w:r>
    </w:p>
    <w:p>
      <w:pPr>
        <w:numPr>
          <w:ilvl w:val="0"/>
          <w:numId w:val="4"/>
        </w:numPr>
        <w:ind w:left="720" w:right="0" w:hanging="360"/>
      </w:pPr>
      <w:r>
        <w:t xml:space="preserve">nacer, </w:t>
      </w:r>
    </w:p>
    <w:p>
      <w:pPr>
        <w:numPr>
          <w:ilvl w:val="0"/>
          <w:numId w:val="4"/>
        </w:numPr>
        <w:ind w:left="720" w:right="0" w:hanging="360"/>
      </w:pPr>
      <w:r>
        <w:t xml:space="preserve">reproducirse y </w:t>
      </w:r>
    </w:p>
    <w:p>
      <w:pPr>
        <w:numPr>
          <w:ilvl w:val="0"/>
          <w:numId w:val="4"/>
        </w:numPr>
        <w:ind w:left="720" w:right="0" w:hanging="360"/>
      </w:pPr>
      <w:r>
        <w:t>morir.</w:t>
      </w:r>
    </w:p>
    <w:p>
      <w:r>
        <w:t>Eso es lo que se espera de el, y eso es lo que hara, y ninguna otra cosa.</w:t>
      </w:r>
    </w:p>
    <w:p/>
    <w:p>
      <w:r>
        <w:t>El primer individuo de esta nueva especie ha sido creado. Y cuando lo dotamos de vida,</w:t>
      </w:r>
    </w:p>
    <w:p>
      <w:r>
        <w:tab/>
      </w:r>
      <w:r>
        <w:t>sucede lo siguiente ...</w:t>
      </w:r>
    </w:p>
    <w:p/>
    <w:p/>
    <w:p/>
    <w:p/>
    <w:p/>
    <w:p/>
    <w:p/>
    <w:p/>
    <w:p/>
    <w:p>
      <w:r>
        <w:t>‘A1’ tendra hijos, y estos ocuparan las posiciones marcadas con X que se muestran en el dibujo de la izquierda.</w:t>
      </w:r>
    </w:p>
    <w:p>
      <w:r>
        <w:drawing>
          <wp:anchor distT="0" distB="0" distL="0" distR="0" simplePos="0" relativeHeight="251659264" behindDoc="0" locked="0" layoutInCell="0" allowOverlap="1">
            <wp:simplePos x="0" y="0"/>
            <wp:positionH relativeFrom="column">
              <wp:posOffset>0</wp:posOffset>
            </wp:positionH>
            <wp:positionV relativeFrom="paragraph">
              <wp:posOffset>284480</wp:posOffset>
            </wp:positionV>
            <wp:extent cx="3291840" cy="218757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r>
        <w:t xml:space="preserve"> </w:t>
      </w:r>
      <w:r>
        <w:tab/>
      </w:r>
      <w:r>
        <w:tab/>
      </w:r>
      <w:r>
        <w:tab/>
      </w:r>
      <w:r>
        <w:tab/>
      </w:r>
      <w:r>
        <w:t>Y entre ellos nace ‘B2’</w:t>
      </w:r>
    </w:p>
    <w:p>
      <w:r>
        <w:t xml:space="preserve">Ahora que ‘B2’ esta vivo, también tendrá hijos, y estos ocuparan las posiciones marcadas con X que se muestran en el dibujo de la izquierda. </w:t>
      </w:r>
      <w:r>
        <w:tab/>
      </w:r>
      <w:r>
        <w:tab/>
      </w:r>
      <w:r>
        <w:tab/>
      </w:r>
      <w:r>
        <w:drawing>
          <wp:anchor distT="0" distB="0" distL="0" distR="0" simplePos="0" relativeHeight="251659264" behindDoc="0" locked="0" layoutInCell="0" allowOverlap="1">
            <wp:simplePos x="0" y="0"/>
            <wp:positionH relativeFrom="column">
              <wp:posOffset>118110</wp:posOffset>
            </wp:positionH>
            <wp:positionV relativeFrom="paragraph">
              <wp:posOffset>3131185</wp:posOffset>
            </wp:positionV>
            <wp:extent cx="3291840" cy="218567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r>
        <w:tab/>
      </w:r>
      <w:r>
        <w:tab/>
      </w:r>
      <w:r>
        <w:tab/>
      </w:r>
      <w:r>
        <w:tab/>
      </w:r>
      <w:r>
        <w:t xml:space="preserve">Y entre ellos nace ‘C3’ </w:t>
      </w:r>
    </w:p>
    <w:p>
      <w:r>
        <w:t xml:space="preserve">Y ‘C3’ también tendrá hijos, y ocuparan las posiciones marcadas con X en el dibujo de la izquierda. </w:t>
      </w:r>
      <w:r>
        <w:tab/>
      </w:r>
      <w:r>
        <w:tab/>
      </w:r>
      <w:r>
        <w:tab/>
      </w:r>
      <w:r>
        <w:tab/>
      </w:r>
      <w:r>
        <w:tab/>
      </w:r>
      <w:r>
        <w:t>Y entre ellos nace ‘D4’</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7043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r>
        <w:t xml:space="preserve">‘D4’ también tendrá hijos, y ocuparan las posiciones marcadas con X en el dibujo de la izquierda. </w:t>
      </w:r>
      <w:r>
        <w:tab/>
      </w:r>
      <w:r>
        <w:tab/>
      </w:r>
      <w:r>
        <w:tab/>
      </w:r>
      <w:r>
        <w:tab/>
      </w:r>
      <w:r>
        <w:tab/>
      </w:r>
      <w:r>
        <w:tab/>
      </w:r>
      <w:r>
        <w:t>Y entre ellos nace ‘E5’</w:t>
      </w:r>
    </w:p>
    <w:p>
      <w:r>
        <w:drawing>
          <wp:anchor distT="0" distB="0" distL="0" distR="0" simplePos="0" relativeHeight="251659264" behindDoc="0" locked="0" layoutInCell="0" allowOverlap="1">
            <wp:simplePos x="0" y="0"/>
            <wp:positionH relativeFrom="column">
              <wp:posOffset>0</wp:posOffset>
            </wp:positionH>
            <wp:positionV relativeFrom="paragraph">
              <wp:posOffset>635</wp:posOffset>
            </wp:positionV>
            <wp:extent cx="3291840" cy="216852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p>
    <w:p>
      <w:r>
        <w:t xml:space="preserve">‘E5’ también tendrá hijos, y ocuparan las posiciones marcadas con X en el dibujo de la izquierda. </w:t>
      </w:r>
      <w:r>
        <w:tab/>
      </w:r>
      <w:r>
        <w:tab/>
      </w:r>
      <w:r>
        <w:tab/>
      </w:r>
      <w:r>
        <w:tab/>
      </w:r>
      <w:r>
        <w:tab/>
      </w:r>
      <w:r>
        <w:tab/>
      </w:r>
      <w:r>
        <w:t>Y entre ellos nace ‘F6’</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40255"/>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r>
        <w:t xml:space="preserve">‘F6’ también tendrá hijos, y ocuparan las posiciones marcadas con X en el dibujo de la izquierda. </w:t>
      </w:r>
      <w:r>
        <w:tab/>
      </w:r>
      <w:r>
        <w:tab/>
      </w:r>
      <w:r>
        <w:tab/>
      </w:r>
      <w:r>
        <w:tab/>
      </w:r>
      <w:r>
        <w:tab/>
      </w:r>
      <w:r>
        <w:tab/>
      </w:r>
      <w:r>
        <w:t>Y entre ellos nace ‘G7’</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37080"/>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r>
        <w:t xml:space="preserve">‘G7’ también tendrá hijos, y ocuparan las posiciones marcadas con X en el dibujo de la izquierda. </w:t>
      </w:r>
      <w:r>
        <w:tab/>
      </w:r>
      <w:r>
        <w:tab/>
      </w:r>
      <w:r>
        <w:tab/>
      </w:r>
      <w:r>
        <w:tab/>
      </w:r>
      <w:r>
        <w:tab/>
      </w:r>
      <w:r>
        <w:tab/>
      </w:r>
      <w:r>
        <w:t>Y entre ellos nace ‘H8’</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53920"/>
            <wp:effectExtent l="0" t="0" r="0" b="0"/>
            <wp:wrapSquare wrapText="largest"/>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
      <w:r>
        <w:t>Este ultimo individuo, que nace con posicion ‘H8’, representa el ‘estado final’ que  queriamos alcanzar.</w:t>
      </w:r>
    </w:p>
    <w:p>
      <w:r>
        <w:t>Y tiene la solucion al problema.</w:t>
      </w:r>
    </w:p>
    <w:p>
      <w:r>
        <w:t>Este individuo conoce el camino que va desde la entrada hasta la salida del laberinto.</w:t>
      </w:r>
    </w:p>
    <w:p>
      <w:r>
        <w:t>Esta grabado en su ADN, y por lo tanto, es un conocimiento que heredaran todos sus descendientes.</w:t>
      </w:r>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802255"/>
            <wp:effectExtent l="0" t="0" r="0" b="0"/>
            <wp:wrapSquare wrapText="largest"/>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64"/>
                    <a:stretch>
                      <a:fillRect/>
                    </a:stretch>
                  </pic:blipFill>
                  <pic:spPr>
                    <a:xfrm>
                      <a:off x="0" y="0"/>
                      <a:ext cx="3291840" cy="2802255"/>
                    </a:xfrm>
                    <a:prstGeom prst="rect">
                      <a:avLst/>
                    </a:prstGeom>
                  </pic:spPr>
                </pic:pic>
              </a:graphicData>
            </a:graphic>
          </wp:anchor>
        </w:drawing>
      </w:r>
    </w:p>
    <w:p/>
    <w:p/>
    <w:p/>
    <w:p/>
    <w:p/>
    <w:p/>
    <w:p/>
    <w:p/>
    <w:p/>
    <w:p/>
    <w:p/>
    <w:p/>
    <w:p/>
    <w:p/>
    <w:p/>
    <w:p/>
    <w:p/>
    <w:p/>
    <w:p/>
    <w:p/>
    <w:p/>
    <w:p/>
    <w:p/>
    <w:p/>
    <w:p/>
    <w:p/>
    <w:p/>
    <w:p/>
    <w:p/>
    <w:p/>
    <w:p/>
    <w:p>
      <w:pPr>
        <w:pStyle w:val="63"/>
      </w:pPr>
      <w:r>
        <w:t>Capitulo 4</w:t>
      </w:r>
    </w:p>
    <w:p>
      <w:pPr>
        <w:pStyle w:val="2"/>
        <w:ind w:left="432" w:right="432" w:firstLine="0"/>
      </w:pPr>
      <w:bookmarkStart w:id="14" w:name="_Toc1199754831"/>
      <w:r>
        <w:t>caracteristicas del sistema</w:t>
      </w:r>
      <w:bookmarkEnd w:id="14"/>
    </w:p>
    <w:p>
      <w:r>
        <w:t>En el capitulo anterior hemos visto como funciona el sistema, y el mecanismo que ha utilizado para encontrar la solucion al problema.</w:t>
      </w:r>
    </w:p>
    <w:p>
      <w:r>
        <w:t>Lo hemos visto en accion y ya tenemos una primera impresion.</w:t>
      </w:r>
    </w:p>
    <w:p>
      <w:r>
        <w:t xml:space="preserve">Pero, </w:t>
      </w:r>
    </w:p>
    <w:p>
      <w:r>
        <w:t>que es exactamente esta cosa?,</w:t>
      </w:r>
    </w:p>
    <w:p>
      <w:r>
        <w:t>que tipo de problemas puede resolver?,</w:t>
      </w:r>
    </w:p>
    <w:p>
      <w:r>
        <w:t>que podemos esperar de un sistema como este?</w:t>
      </w:r>
    </w:p>
    <w:p/>
    <w:p>
      <w:r>
        <w:t>En los siguientes capitulos, analizaremos algunas de sus caracteristicas, y en particular,</w:t>
      </w:r>
    </w:p>
    <w:p>
      <w:pPr>
        <w:numPr>
          <w:ilvl w:val="0"/>
          <w:numId w:val="5"/>
        </w:numPr>
      </w:pPr>
      <w:r>
        <w:t xml:space="preserve">su eficiencia, en terminos de, cuantos calculos necesita para encontrar la solucion </w:t>
      </w:r>
      <w:r>
        <w:rPr>
          <w:rFonts w:hint="default"/>
          <w:lang w:val="en-US"/>
        </w:rPr>
        <w:t>a un problema</w:t>
      </w:r>
      <w:r>
        <w:t>?</w:t>
      </w:r>
    </w:p>
    <w:p>
      <w:r>
        <w:t xml:space="preserve">es mas eficiente que otros sistemas, o menos ? </w:t>
      </w:r>
    </w:p>
    <w:p>
      <w:pPr>
        <w:numPr>
          <w:ilvl w:val="0"/>
          <w:numId w:val="6"/>
        </w:numPr>
      </w:pPr>
      <w:r>
        <w:t>su potencia, en terminos de, cual es la dificultad de los problemas que puede abordar ?</w:t>
      </w:r>
    </w:p>
    <w:p>
      <w:r>
        <w:t>puede resolver problemas mas complejos que otros sistemas, o menos ?</w:t>
      </w:r>
    </w:p>
    <w:p>
      <w:pPr>
        <w:numPr>
          <w:ilvl w:val="0"/>
          <w:numId w:val="7"/>
        </w:numPr>
      </w:pPr>
      <w:r>
        <w:t>su coste, en terminos de, cual es el coste de resolver un problema utilizando un sistema de este tipo ?</w:t>
      </w:r>
    </w:p>
    <w:p/>
    <w:p/>
    <w:p>
      <w:r>
        <w:t>Con esta informacion podremos entender mejor lo que esta cosa es. Podremos encontrar su lugar dentro del universo de los sistemas inteligentes. Y podremos entender la necesidad de ciertos detalles que ahora pasan desapercibidos.</w:t>
      </w:r>
    </w:p>
    <w:p/>
    <w:p>
      <w:pPr>
        <w:rPr>
          <w:rFonts w:hint="default"/>
        </w:rPr>
      </w:pPr>
      <w:r>
        <w:rPr>
          <w:rFonts w:hint="default"/>
        </w:rPr>
        <w:t>Creo que en este punto, y antes de continuar con el analisis,</w:t>
      </w:r>
      <w:r>
        <w:rPr>
          <w:rFonts w:hint="default"/>
          <w:lang w:val="en-US"/>
        </w:rPr>
        <w:t xml:space="preserve"> </w:t>
      </w:r>
      <w:r>
        <w:rPr>
          <w:rFonts w:hint="default"/>
        </w:rPr>
        <w:t>no esta de mas adelantar algun resultado de lo que viene a continuacion.</w:t>
      </w:r>
    </w:p>
    <w:p>
      <w:pPr>
        <w:rPr>
          <w:rFonts w:hint="default"/>
        </w:rPr>
      </w:pPr>
      <w:r>
        <w:rPr>
          <w:rFonts w:hint="default"/>
        </w:rPr>
        <w:t>Recordemos que estamos hablando de vida.</w:t>
      </w:r>
    </w:p>
    <w:p>
      <w:pPr>
        <w:rPr>
          <w:rFonts w:hint="default"/>
        </w:rPr>
      </w:pPr>
      <w:r>
        <w:rPr>
          <w:rFonts w:hint="default"/>
        </w:rPr>
        <w:t>Y la vida no tiene nada de "ordinario".</w:t>
      </w:r>
    </w:p>
    <w:p>
      <w:pPr>
        <w:rPr>
          <w:rFonts w:hint="default"/>
        </w:rPr>
      </w:pPr>
      <w:r>
        <w:rPr>
          <w:rFonts w:hint="default"/>
        </w:rPr>
        <w:t>Cualquier aspecto de la vida que analicemos resultara siempre sorprendente.</w:t>
      </w:r>
    </w:p>
    <w:p>
      <w:pPr>
        <w:rPr>
          <w:rFonts w:hint="default"/>
        </w:rPr>
      </w:pPr>
    </w:p>
    <w:p>
      <w:pPr>
        <w:rPr>
          <w:rFonts w:hint="default"/>
        </w:rPr>
      </w:pPr>
      <w:r>
        <w:rPr>
          <w:rFonts w:hint="default"/>
        </w:rPr>
        <w:t>El experimento que hemos realizado ha sido casi como un juego de ninos.</w:t>
      </w:r>
    </w:p>
    <w:p>
      <w:pPr>
        <w:rPr>
          <w:rFonts w:hint="default"/>
        </w:rPr>
      </w:pPr>
      <w:r>
        <w:rPr>
          <w:rFonts w:hint="default"/>
        </w:rPr>
        <w:t>ha pasado rapido, quizas no significa nada, quizas es una broma, un truco.</w:t>
      </w:r>
    </w:p>
    <w:p>
      <w:pPr>
        <w:rPr>
          <w:rFonts w:hint="default"/>
        </w:rPr>
      </w:pPr>
    </w:p>
    <w:p>
      <w:r>
        <w:rPr>
          <w:rFonts w:hint="default"/>
        </w:rPr>
        <w:t>Ahora vamos a verlo un poco mas despacio, prestando mas atencion a los detalles.</w:t>
      </w:r>
    </w:p>
    <w:p/>
    <w:p>
      <w:r>
        <w:t>Empecemos hablando de eficiencia.</w:t>
      </w:r>
    </w:p>
    <w:p/>
    <w:p/>
    <w:p/>
    <w:p/>
    <w:p/>
    <w:p/>
    <w:p/>
    <w:p/>
    <w:p/>
    <w:p/>
    <w:p/>
    <w:p/>
    <w:p/>
    <w:p/>
    <w:p/>
    <w:p/>
    <w:p/>
    <w:p/>
    <w:p/>
    <w:p/>
    <w:p/>
    <w:p/>
    <w:p/>
    <w:p/>
    <w:p/>
    <w:p/>
    <w:p/>
    <w:p/>
    <w:p/>
    <w:p/>
    <w:p/>
    <w:p/>
    <w:p>
      <w:pPr>
        <w:pStyle w:val="63"/>
        <w:rPr>
          <w:rFonts w:hint="default"/>
          <w:lang w:val="en-US"/>
        </w:rPr>
      </w:pPr>
      <w:r>
        <w:t xml:space="preserve">Capitulo </w:t>
      </w:r>
      <w:r>
        <w:rPr>
          <w:rFonts w:hint="default"/>
          <w:lang w:val="en-US"/>
        </w:rPr>
        <w:t>5</w:t>
      </w:r>
    </w:p>
    <w:p>
      <w:pPr>
        <w:pStyle w:val="2"/>
        <w:ind w:left="432" w:right="432" w:firstLine="0"/>
      </w:pPr>
      <w:r>
        <w:rPr>
          <w:rFonts w:hint="default"/>
          <w:lang w:val="en-US"/>
        </w:rPr>
        <w:t>eficiencia</w:t>
      </w:r>
    </w:p>
    <w:p>
      <w:pPr>
        <w:rPr>
          <w:rFonts w:hint="default"/>
          <w:lang w:val="en-US"/>
        </w:rPr>
      </w:pPr>
      <w:r>
        <w:rPr>
          <w:rFonts w:hint="default"/>
        </w:rPr>
        <w:t>Los sistemas computacionales, asi como los procedimientos que se utilizan para resolver problemas logicos,</w:t>
      </w:r>
      <w:r>
        <w:rPr>
          <w:rFonts w:hint="default"/>
          <w:lang w:val="en-US"/>
        </w:rPr>
        <w:t xml:space="preserve"> </w:t>
      </w:r>
      <w:r>
        <w:rPr>
          <w:rFonts w:hint="default"/>
        </w:rPr>
        <w:t>pueden ser medidos y comparados.</w:t>
      </w:r>
    </w:p>
    <w:p>
      <w:pPr>
        <w:rPr>
          <w:rFonts w:hint="default"/>
        </w:rPr>
      </w:pPr>
      <w:r>
        <w:rPr>
          <w:rFonts w:hint="default"/>
        </w:rPr>
        <w:t>No todos los computadores son iguales, algunos pueden abordar problemas de mayor complejidad que otros, o consumir menos recursos.</w:t>
      </w:r>
    </w:p>
    <w:p>
      <w:pPr>
        <w:rPr>
          <w:rFonts w:hint="default"/>
        </w:rPr>
      </w:pPr>
      <w:r>
        <w:rPr>
          <w:rFonts w:hint="default"/>
        </w:rPr>
        <w:t>Tambien podemos encontrar diferencias entre los metodos que utilizamos para resolver problemas.</w:t>
      </w:r>
      <w:r>
        <w:rPr>
          <w:rFonts w:hint="default"/>
          <w:lang w:val="en-US"/>
        </w:rPr>
        <w:t xml:space="preserve"> </w:t>
      </w:r>
      <w:r>
        <w:rPr>
          <w:rFonts w:hint="default"/>
        </w:rPr>
        <w:t>Un mismo problema puede ser abordado de diferentes formas, utilizando distintos procedimientos.</w:t>
      </w:r>
    </w:p>
    <w:p>
      <w:pPr>
        <w:rPr>
          <w:rFonts w:hint="default"/>
        </w:rPr>
      </w:pPr>
    </w:p>
    <w:p>
      <w:pPr>
        <w:rPr>
          <w:rFonts w:hint="default"/>
        </w:rPr>
      </w:pPr>
      <w:r>
        <w:rPr>
          <w:rFonts w:hint="default"/>
        </w:rPr>
        <w:t>En este capitulo, nos proponemos obtener una medida de</w:t>
      </w:r>
      <w:r>
        <w:rPr>
          <w:rFonts w:hint="default"/>
          <w:lang w:val="en-US"/>
        </w:rPr>
        <w:t xml:space="preserve"> </w:t>
      </w:r>
      <w:r>
        <w:rPr>
          <w:rFonts w:hint="default"/>
        </w:rPr>
        <w:t xml:space="preserve">la </w:t>
      </w:r>
      <w:r>
        <w:rPr>
          <w:rFonts w:hint="default"/>
          <w:lang w:val="en-US"/>
        </w:rPr>
        <w:t>“</w:t>
      </w:r>
      <w:r>
        <w:rPr>
          <w:rFonts w:hint="default"/>
        </w:rPr>
        <w:t xml:space="preserve">Eficiencia </w:t>
      </w:r>
      <w:r>
        <w:rPr>
          <w:rFonts w:hint="default"/>
          <w:lang w:val="en-US"/>
        </w:rPr>
        <w:t>A</w:t>
      </w:r>
      <w:r>
        <w:rPr>
          <w:rFonts w:hint="default"/>
        </w:rPr>
        <w:t>lgoritmica</w:t>
      </w:r>
      <w:r>
        <w:rPr>
          <w:rFonts w:hint="default"/>
          <w:lang w:val="en-US"/>
        </w:rPr>
        <w:t xml:space="preserve">” </w:t>
      </w:r>
      <w:r>
        <w:rPr>
          <w:rFonts w:hint="default"/>
        </w:rPr>
        <w:t xml:space="preserve">del sistema computacional basado en especies de </w:t>
      </w:r>
      <w:r>
        <w:rPr>
          <w:rFonts w:hint="default"/>
          <w:lang w:val="en-US"/>
        </w:rPr>
        <w:t xml:space="preserve">seres </w:t>
      </w:r>
      <w:r>
        <w:rPr>
          <w:rFonts w:hint="default"/>
        </w:rPr>
        <w:t>vivientes que estamos analizando.</w:t>
      </w:r>
      <w:r>
        <w:rPr>
          <w:rFonts w:hint="default"/>
          <w:lang w:val="en-US"/>
        </w:rPr>
        <w:t xml:space="preserve"> </w:t>
      </w:r>
    </w:p>
    <w:p>
      <w:pPr>
        <w:rPr>
          <w:rFonts w:hint="default"/>
        </w:rPr>
      </w:pPr>
      <w:r>
        <w:rPr>
          <w:rFonts w:hint="default"/>
        </w:rPr>
        <w:t>No tendremos problemas en establecer una medida aproximada pero rigurosa de la eficiencia del sistema,</w:t>
      </w:r>
      <w:r>
        <w:rPr>
          <w:rFonts w:hint="default"/>
          <w:lang w:val="en-US"/>
        </w:rPr>
        <w:t xml:space="preserve"> </w:t>
      </w:r>
      <w:r>
        <w:rPr>
          <w:rFonts w:hint="default"/>
        </w:rPr>
        <w:t>razonando sobre los hechos que hemos podido observar en el experimento del capitulo anterior.</w:t>
      </w:r>
    </w:p>
    <w:p>
      <w:pPr>
        <w:rPr>
          <w:rFonts w:hint="default"/>
        </w:rPr>
      </w:pPr>
    </w:p>
    <w:p>
      <w:pPr>
        <w:rPr>
          <w:rFonts w:hint="default"/>
        </w:rPr>
      </w:pPr>
    </w:p>
    <w:p>
      <w:pPr>
        <w:rPr>
          <w:rFonts w:hint="default"/>
        </w:rPr>
      </w:pPr>
    </w:p>
    <w:p>
      <w:pPr>
        <w:rPr>
          <w:rFonts w:hint="default"/>
        </w:rPr>
      </w:pPr>
      <w:r>
        <w:rPr>
          <w:rFonts w:hint="default"/>
        </w:rPr>
        <w:t>Hablaremos de Eficiencia Algoritmica.</w:t>
      </w:r>
    </w:p>
    <w:p>
      <w:pPr>
        <w:rPr>
          <w:rFonts w:hint="default"/>
        </w:rPr>
      </w:pPr>
      <w:r>
        <w:rPr>
          <w:rFonts w:hint="default"/>
        </w:rPr>
        <w:t>Un algoritmo es la descripcion de el procedimiento utilizado para resolver un problema, como un conjunto ordenado de pasos.</w:t>
      </w:r>
    </w:p>
    <w:p>
      <w:pPr>
        <w:rPr>
          <w:rFonts w:hint="default"/>
        </w:rPr>
      </w:pPr>
      <w:r>
        <w:rPr>
          <w:rFonts w:hint="default"/>
        </w:rPr>
        <w:t>Por ejemplo, si queremos ordenar una baraja de naipes,</w:t>
      </w:r>
      <w:r>
        <w:rPr>
          <w:rFonts w:hint="default"/>
          <w:lang w:val="en-US"/>
        </w:rPr>
        <w:t xml:space="preserve"> </w:t>
      </w:r>
      <w:r>
        <w:rPr>
          <w:rFonts w:hint="default"/>
        </w:rPr>
        <w:t>como lo haremos ?</w:t>
      </w:r>
    </w:p>
    <w:p>
      <w:pPr>
        <w:rPr>
          <w:rFonts w:hint="default"/>
        </w:rPr>
      </w:pPr>
      <w:r>
        <w:rPr>
          <w:rFonts w:hint="default"/>
        </w:rPr>
        <w:t>Es posible que 2 personas propongan formas diferentes de conseguir el mismo resultado.</w:t>
      </w:r>
      <w:r>
        <w:rPr>
          <w:rFonts w:hint="default"/>
          <w:lang w:val="en-US"/>
        </w:rPr>
        <w:t xml:space="preserve"> </w:t>
      </w:r>
      <w:r>
        <w:rPr>
          <w:rFonts w:hint="default"/>
        </w:rPr>
        <w:t>Porque existen diferentes formas de ordenar una baraja, diferentes procedimientos, algoritmos.</w:t>
      </w:r>
    </w:p>
    <w:p>
      <w:pPr>
        <w:rPr>
          <w:rFonts w:hint="default"/>
        </w:rPr>
      </w:pPr>
      <w:r>
        <w:rPr>
          <w:rFonts w:hint="default"/>
          <w:lang w:val="en-US"/>
        </w:rPr>
        <w:t>S</w:t>
      </w:r>
      <w:r>
        <w:rPr>
          <w:rFonts w:hint="default"/>
        </w:rPr>
        <w:t>in embargo, algunos procedimientos ordenaran la baraja con mas operaciones que otros.</w:t>
      </w:r>
    </w:p>
    <w:p>
      <w:pPr>
        <w:rPr>
          <w:rFonts w:hint="default"/>
        </w:rPr>
      </w:pPr>
      <w:r>
        <w:rPr>
          <w:rFonts w:hint="default"/>
        </w:rPr>
        <w:t>Ante la posibilidad de utilizar distintos algoritmos para realizar el trabajo, preferiremos aquel que consiga el objetivo con un menor numero de pasos.</w:t>
      </w:r>
    </w:p>
    <w:p>
      <w:pPr>
        <w:rPr>
          <w:rFonts w:hint="default"/>
        </w:rPr>
      </w:pPr>
      <w:r>
        <w:rPr>
          <w:rFonts w:hint="default"/>
        </w:rPr>
        <w:t>Porque hacer el trabajo con menos operaciones se traduce en un menor consumo de recursos, como tiempo y energia.</w:t>
      </w:r>
    </w:p>
    <w:p>
      <w:pPr>
        <w:rPr>
          <w:rFonts w:hint="default"/>
        </w:rPr>
      </w:pPr>
      <w:r>
        <w:rPr>
          <w:rFonts w:hint="default"/>
        </w:rPr>
        <w:t>Realizar el trabajo con un menor consumo de recursos es lo que llamaremos, Eficiencia.</w:t>
      </w:r>
    </w:p>
    <w:p>
      <w:pPr>
        <w:rPr>
          <w:rFonts w:hint="default"/>
        </w:rPr>
      </w:pPr>
      <w:r>
        <w:rPr>
          <w:rFonts w:hint="default"/>
        </w:rPr>
        <w:t>Diremos, por lo tanto que, el algoritmo que hace el trabajo con menor numero de operaciones es, el mas eficiente.</w:t>
      </w:r>
    </w:p>
    <w:p>
      <w:pPr>
        <w:rPr>
          <w:rFonts w:hint="default"/>
        </w:rPr>
      </w:pPr>
    </w:p>
    <w:p>
      <w:pPr>
        <w:rPr>
          <w:rFonts w:hint="default"/>
        </w:rPr>
      </w:pPr>
      <w:r>
        <w:rPr>
          <w:rFonts w:hint="default"/>
        </w:rPr>
        <w:t xml:space="preserve">Para dejar clara esta idea, veamos, por ejemplo, 2 algoritmos diferentes que podriamos </w:t>
      </w:r>
      <w:r>
        <w:rPr>
          <w:rFonts w:hint="default"/>
          <w:lang w:val="en-US"/>
        </w:rPr>
        <w:t xml:space="preserve">utilizar </w:t>
      </w:r>
      <w:r>
        <w:rPr>
          <w:rFonts w:hint="default"/>
        </w:rPr>
        <w:t>para ordenar una baraja.</w:t>
      </w:r>
    </w:p>
    <w:p>
      <w:pPr>
        <w:rPr>
          <w:rFonts w:hint="default"/>
        </w:rPr>
      </w:pPr>
    </w:p>
    <w:p>
      <w:pPr>
        <w:numPr>
          <w:ilvl w:val="0"/>
          <w:numId w:val="8"/>
        </w:numPr>
        <w:ind w:left="420" w:leftChars="0" w:hanging="420" w:firstLineChars="0"/>
        <w:rPr>
          <w:rFonts w:hint="default"/>
        </w:rPr>
      </w:pPr>
      <w:r>
        <w:rPr>
          <w:rFonts w:hint="default"/>
          <w:lang w:val="en-US"/>
        </w:rPr>
        <w:t>E</w:t>
      </w:r>
      <w:r>
        <w:rPr>
          <w:rFonts w:hint="default"/>
        </w:rPr>
        <w:t>n el primer</w:t>
      </w:r>
      <w:r>
        <w:rPr>
          <w:rFonts w:hint="default"/>
          <w:lang w:val="en-US"/>
        </w:rPr>
        <w:t xml:space="preserve"> algoritmo</w:t>
      </w:r>
      <w:r>
        <w:rPr>
          <w:rFonts w:hint="default"/>
        </w:rPr>
        <w:t>, reviso toda la baraja para extraer el naipe de menor valor, y una vez localizado lo separo de la baraja.</w:t>
      </w:r>
      <w:r>
        <w:rPr>
          <w:rFonts w:hint="default"/>
          <w:lang w:val="en-US"/>
        </w:rPr>
        <w:t xml:space="preserve"> R</w:t>
      </w:r>
      <w:r>
        <w:rPr>
          <w:rFonts w:hint="default"/>
        </w:rPr>
        <w:t>epito el procedimiento con los naipes que han quedado en la baraja para obtener el segundo naipe de menor valor y separarlo de la baraja, y repito el procedimiento para obtener la tercera, y otra vez para la siguiente, y repito el proceso una y otra vez hasta tener la baraja ordenada.</w:t>
      </w:r>
      <w:r>
        <w:rPr>
          <w:rFonts w:hint="default"/>
          <w:lang w:val="en-US"/>
        </w:rPr>
        <w:t xml:space="preserve"> </w:t>
      </w:r>
    </w:p>
    <w:p>
      <w:pPr>
        <w:numPr>
          <w:ilvl w:val="0"/>
          <w:numId w:val="8"/>
        </w:numPr>
        <w:ind w:left="420" w:leftChars="0" w:hanging="420" w:firstLineChars="0"/>
        <w:rPr>
          <w:rFonts w:hint="default"/>
        </w:rPr>
      </w:pPr>
      <w:r>
        <w:rPr>
          <w:rFonts w:hint="default"/>
          <w:lang w:val="en-US"/>
        </w:rPr>
        <w:t>E</w:t>
      </w:r>
      <w:r>
        <w:rPr>
          <w:rFonts w:hint="default"/>
        </w:rPr>
        <w:t>n el segundo algoritmo, preparo espacio sobre la mesa para cada naipe en una cuadricula.</w:t>
      </w:r>
      <w:r>
        <w:rPr>
          <w:rFonts w:hint="default"/>
          <w:lang w:val="en-US"/>
        </w:rPr>
        <w:t xml:space="preserve"> E</w:t>
      </w:r>
      <w:r>
        <w:rPr>
          <w:rFonts w:hint="default"/>
        </w:rPr>
        <w:t>xtraigo el primer naipe de la baraja y lo coloco directamente en el lugar que tiene reservado en la cuadricula, y lo mismo hago con el segundo, el tercero y todos los demas.</w:t>
      </w:r>
    </w:p>
    <w:p>
      <w:pPr>
        <w:rPr>
          <w:rFonts w:hint="default"/>
        </w:rPr>
      </w:pPr>
    </w:p>
    <w:p>
      <w:pPr>
        <w:rPr>
          <w:rFonts w:hint="default"/>
        </w:rPr>
      </w:pPr>
      <w:r>
        <w:rPr>
          <w:rFonts w:hint="default"/>
        </w:rPr>
        <w:t>Veamos ahora cual de estos 2 algoritmos es mas eficiente.</w:t>
      </w:r>
    </w:p>
    <w:p>
      <w:pPr>
        <w:rPr>
          <w:rFonts w:hint="default"/>
        </w:rPr>
      </w:pPr>
    </w:p>
    <w:p>
      <w:pPr>
        <w:numPr>
          <w:ilvl w:val="0"/>
          <w:numId w:val="9"/>
        </w:numPr>
        <w:ind w:left="425" w:leftChars="0" w:hanging="425" w:firstLineChars="0"/>
        <w:rPr>
          <w:rFonts w:hint="default"/>
        </w:rPr>
      </w:pPr>
      <w:r>
        <w:rPr>
          <w:rFonts w:hint="default"/>
          <w:lang w:val="en-US"/>
        </w:rPr>
        <w:t>E</w:t>
      </w:r>
      <w:r>
        <w:rPr>
          <w:rFonts w:hint="default"/>
        </w:rPr>
        <w:t>l primer algoritmo, revisa cuidadosamente la baraja comparando uno a uno tod</w:t>
      </w:r>
      <w:r>
        <w:rPr>
          <w:rFonts w:hint="default"/>
          <w:lang w:val="en-US"/>
        </w:rPr>
        <w:t>o</w:t>
      </w:r>
      <w:r>
        <w:rPr>
          <w:rFonts w:hint="default"/>
        </w:rPr>
        <w:t>s los naipes para extraer el de menor valor.</w:t>
      </w:r>
      <w:r>
        <w:rPr>
          <w:rFonts w:hint="default"/>
          <w:lang w:val="en-US"/>
        </w:rPr>
        <w:t xml:space="preserve"> </w:t>
      </w:r>
    </w:p>
    <w:p>
      <w:pPr>
        <w:numPr>
          <w:ilvl w:val="0"/>
          <w:numId w:val="0"/>
        </w:numPr>
        <w:ind w:leftChars="0" w:right="0" w:rightChars="0"/>
        <w:rPr>
          <w:rFonts w:hint="default"/>
        </w:rPr>
      </w:pPr>
      <w:r>
        <w:rPr>
          <w:rFonts w:hint="default"/>
          <w:lang w:val="en-US"/>
        </w:rPr>
        <w:t>S</w:t>
      </w:r>
      <w:r>
        <w:rPr>
          <w:rFonts w:hint="default"/>
        </w:rPr>
        <w:t>i la baraja tiene 50</w:t>
      </w:r>
      <w:r>
        <w:rPr>
          <w:rFonts w:hint="default"/>
          <w:lang w:val="en-US"/>
        </w:rPr>
        <w:t xml:space="preserve"> </w:t>
      </w:r>
      <w:r>
        <w:rPr>
          <w:rFonts w:hint="default"/>
        </w:rPr>
        <w:t>naipes, se habran realizado 50 comparaciones.</w:t>
      </w:r>
      <w:r>
        <w:rPr>
          <w:rFonts w:hint="default"/>
          <w:lang w:val="en-US"/>
        </w:rPr>
        <w:t xml:space="preserve"> D</w:t>
      </w:r>
      <w:r>
        <w:rPr>
          <w:rFonts w:hint="default"/>
        </w:rPr>
        <w:t>espues de realizar 50 comparaciones tenemos 1 naipe ordenado, y 49 sin ordenar.</w:t>
      </w:r>
    </w:p>
    <w:p>
      <w:pPr>
        <w:rPr>
          <w:rFonts w:hint="default"/>
        </w:rPr>
      </w:pPr>
      <w:r>
        <w:rPr>
          <w:rFonts w:hint="default"/>
        </w:rPr>
        <w:t>Para extraer el segundo naipe de menor valor repetiremos el procedimiento anterior con los 49 naipes que todavia estan sin ordenar, y eso requerira otras 49 comparaciones.</w:t>
      </w:r>
      <w:r>
        <w:rPr>
          <w:rFonts w:hint="default"/>
          <w:lang w:val="en-US"/>
        </w:rPr>
        <w:t xml:space="preserve"> R</w:t>
      </w:r>
      <w:r>
        <w:rPr>
          <w:rFonts w:hint="default"/>
        </w:rPr>
        <w:t>epetiremos el procedimiento para extraer el tercer naipe con los 48 todavia sin ordenar, y esto requerira otras 48 comparaciones,</w:t>
      </w:r>
      <w:r>
        <w:rPr>
          <w:rFonts w:hint="default"/>
          <w:lang w:val="en-US"/>
        </w:rPr>
        <w:t xml:space="preserve"> </w:t>
      </w:r>
      <w:r>
        <w:rPr>
          <w:rFonts w:hint="default"/>
        </w:rPr>
        <w:t>repetiremos el procedimiento una y otra vez hasta que no queden naipes sin ordenar.</w:t>
      </w:r>
    </w:p>
    <w:p>
      <w:pPr>
        <w:rPr>
          <w:rFonts w:hint="default"/>
        </w:rPr>
      </w:pPr>
      <w:r>
        <w:rPr>
          <w:rFonts w:hint="default"/>
        </w:rPr>
        <w:t>cuantas comparaciones seran necesarias ?</w:t>
      </w:r>
    </w:p>
    <w:p>
      <w:pPr>
        <w:rPr>
          <w:rFonts w:hint="default"/>
        </w:rPr>
      </w:pPr>
      <w:r>
        <w:rPr>
          <w:rFonts w:hint="default"/>
        </w:rPr>
        <w:t>50 + (50 - 1) + (50 - 2) + (50 - 3) + (50 - 4) + ... + (50 - 49)</w:t>
      </w:r>
    </w:p>
    <w:p>
      <w:pPr>
        <w:rPr>
          <w:rFonts w:hint="default"/>
        </w:rPr>
      </w:pPr>
      <w:r>
        <w:rPr>
          <w:rFonts w:hint="default"/>
          <w:lang w:val="en-US"/>
        </w:rPr>
        <w:t>S</w:t>
      </w:r>
      <w:r>
        <w:rPr>
          <w:rFonts w:hint="default"/>
        </w:rPr>
        <w:t>i al numero de elementos que queremos ordenar le llamamos 'N', en este caso N=50, el numero de operaciones necesarias seran</w:t>
      </w:r>
      <w:r>
        <w:rPr>
          <w:rFonts w:hint="default"/>
          <w:lang w:val="en-US"/>
        </w:rPr>
        <w:t xml:space="preserve"> </w:t>
      </w:r>
      <w:r>
        <w:rPr>
          <w:rFonts w:hint="default"/>
        </w:rPr>
        <w:t xml:space="preserve">aproximadamente </w:t>
      </w:r>
    </w:p>
    <w:p>
      <w:pPr>
        <w:rPr>
          <w:rFonts w:hint="default"/>
        </w:rPr>
      </w:pPr>
      <w:r>
        <w:rPr>
          <w:rFonts w:hint="default"/>
        </w:rPr>
        <w:t>N * (N-1)</w:t>
      </w:r>
    </w:p>
    <w:p>
      <w:pPr>
        <w:rPr>
          <w:rFonts w:hint="default"/>
        </w:rPr>
      </w:pPr>
      <w:r>
        <w:rPr>
          <w:rFonts w:hint="default"/>
        </w:rPr>
        <w:t>Podemos afirmar que el coste en tiempo de ejecutar este algoritmo es de "el orden de" N cuadrado.</w:t>
      </w:r>
    </w:p>
    <w:p>
      <w:pPr>
        <w:rPr>
          <w:rFonts w:hint="default"/>
        </w:rPr>
      </w:pPr>
      <w:r>
        <w:rPr>
          <w:rFonts w:hint="default"/>
        </w:rPr>
        <w:t>Veamos ahora el segundo algoritmo.</w:t>
      </w:r>
    </w:p>
    <w:p>
      <w:pPr>
        <w:rPr>
          <w:rFonts w:hint="default"/>
        </w:rPr>
      </w:pPr>
    </w:p>
    <w:p>
      <w:pPr>
        <w:numPr>
          <w:ilvl w:val="0"/>
          <w:numId w:val="9"/>
        </w:numPr>
        <w:ind w:left="425" w:leftChars="0" w:hanging="425" w:firstLineChars="0"/>
        <w:rPr>
          <w:rFonts w:hint="default"/>
        </w:rPr>
      </w:pPr>
      <w:r>
        <w:rPr>
          <w:rFonts w:hint="default"/>
        </w:rPr>
        <w:t>Sobre una superficie, dibujamos una cuadricula, reservando un lugar para cada naipe de la baraja.</w:t>
      </w:r>
    </w:p>
    <w:p>
      <w:pPr>
        <w:rPr>
          <w:rFonts w:hint="default"/>
        </w:rPr>
      </w:pPr>
      <w:r>
        <w:rPr>
          <w:rFonts w:hint="default"/>
        </w:rPr>
        <w:t>Extraemos un naipe, digamos que es el cinco de treboles,</w:t>
      </w:r>
      <w:r>
        <w:rPr>
          <w:rFonts w:hint="default"/>
          <w:lang w:val="en-US"/>
        </w:rPr>
        <w:t xml:space="preserve"> </w:t>
      </w:r>
      <w:r>
        <w:rPr>
          <w:rFonts w:hint="default"/>
        </w:rPr>
        <w:t>y lo colocamos dentro de la cuadricula, en el lugar reservado para el cinco de treboles.</w:t>
      </w:r>
      <w:r>
        <w:rPr>
          <w:rFonts w:hint="default"/>
          <w:lang w:val="en-US"/>
        </w:rPr>
        <w:t xml:space="preserve"> </w:t>
      </w:r>
      <w:r>
        <w:rPr>
          <w:rFonts w:hint="default"/>
        </w:rPr>
        <w:t>Extremos el segundo naipe, digamos que es el dos de diamantes,</w:t>
      </w:r>
      <w:r>
        <w:rPr>
          <w:rFonts w:hint="default"/>
          <w:lang w:val="en-US"/>
        </w:rPr>
        <w:t xml:space="preserve"> </w:t>
      </w:r>
      <w:r>
        <w:rPr>
          <w:rFonts w:hint="default"/>
        </w:rPr>
        <w:t>lo colocaremos dentro de la cuadricula, en el lugar reservado para el dos de diamantes.</w:t>
      </w:r>
    </w:p>
    <w:p>
      <w:pPr>
        <w:rPr>
          <w:rFonts w:hint="default"/>
        </w:rPr>
      </w:pPr>
      <w:r>
        <w:rPr>
          <w:rFonts w:hint="default"/>
        </w:rPr>
        <w:t>Hemos extraido 2 naipes y tenemos 2 naipes ordenados.</w:t>
      </w:r>
    </w:p>
    <w:p>
      <w:pPr>
        <w:rPr>
          <w:rFonts w:hint="default"/>
        </w:rPr>
      </w:pPr>
      <w:r>
        <w:rPr>
          <w:rFonts w:hint="default"/>
        </w:rPr>
        <w:t>Repetimos el procedimiento con el tercero, y con los restantes.</w:t>
      </w:r>
      <w:r>
        <w:rPr>
          <w:rFonts w:hint="default"/>
          <w:lang w:val="en-US"/>
        </w:rPr>
        <w:t xml:space="preserve"> C</w:t>
      </w:r>
      <w:r>
        <w:rPr>
          <w:rFonts w:hint="default"/>
        </w:rPr>
        <w:t>uantas operaciones son necesarias para ordenar la baraja ?</w:t>
      </w:r>
      <w:r>
        <w:rPr>
          <w:rFonts w:hint="default"/>
          <w:lang w:val="en-US"/>
        </w:rPr>
        <w:t xml:space="preserve"> U</w:t>
      </w:r>
      <w:r>
        <w:rPr>
          <w:rFonts w:hint="default"/>
        </w:rPr>
        <w:t>na operacion por naipe.</w:t>
      </w:r>
    </w:p>
    <w:p>
      <w:pPr>
        <w:rPr>
          <w:rFonts w:hint="default"/>
        </w:rPr>
      </w:pPr>
      <w:r>
        <w:rPr>
          <w:rFonts w:hint="default"/>
          <w:lang w:val="en-US"/>
        </w:rPr>
        <w:t>S</w:t>
      </w:r>
      <w:r>
        <w:rPr>
          <w:rFonts w:hint="default"/>
        </w:rPr>
        <w:t>i el numero de naipes es N, entonces el coste en tiempo de este algoritmo es del orden de N.</w:t>
      </w:r>
    </w:p>
    <w:p>
      <w:pPr>
        <w:rPr>
          <w:rFonts w:hint="default"/>
        </w:rPr>
      </w:pPr>
    </w:p>
    <w:p>
      <w:pPr>
        <w:rPr>
          <w:rFonts w:hint="default"/>
        </w:rPr>
      </w:pPr>
      <w:r>
        <w:rPr>
          <w:rFonts w:hint="default"/>
        </w:rPr>
        <w:t>Ahora que tenemos una medida del coste en tiempo de ambos algoritmos podemos compararlos.</w:t>
      </w:r>
    </w:p>
    <w:p>
      <w:pPr>
        <w:numPr>
          <w:ilvl w:val="0"/>
          <w:numId w:val="10"/>
        </w:numPr>
        <w:ind w:left="420" w:leftChars="0" w:right="0" w:rightChars="0" w:hanging="420" w:firstLineChars="0"/>
        <w:rPr>
          <w:rFonts w:hint="default"/>
        </w:rPr>
      </w:pPr>
      <w:r>
        <w:rPr>
          <w:rFonts w:hint="default"/>
        </w:rPr>
        <w:t>el primero es del orden de N cuadrado.</w:t>
      </w:r>
    </w:p>
    <w:p>
      <w:pPr>
        <w:numPr>
          <w:ilvl w:val="0"/>
          <w:numId w:val="10"/>
        </w:numPr>
        <w:ind w:left="420" w:leftChars="0" w:right="0" w:rightChars="0" w:hanging="420" w:firstLineChars="0"/>
        <w:rPr>
          <w:rFonts w:hint="default"/>
        </w:rPr>
      </w:pPr>
      <w:r>
        <w:rPr>
          <w:rFonts w:hint="default"/>
        </w:rPr>
        <w:t>el segundo es del orden de N.</w:t>
      </w:r>
    </w:p>
    <w:p>
      <w:pPr>
        <w:rPr>
          <w:rFonts w:hint="default"/>
        </w:rPr>
      </w:pPr>
    </w:p>
    <w:p>
      <w:pPr>
        <w:rPr>
          <w:rFonts w:hint="default"/>
        </w:rPr>
      </w:pPr>
      <w:r>
        <w:rPr>
          <w:rFonts w:hint="default"/>
        </w:rPr>
        <w:t>el segundo algoritmo hace el trabajo con menos operaciones, y por lo tanto es mas eficiente.</w:t>
      </w:r>
    </w:p>
    <w:p>
      <w:pPr>
        <w:rPr>
          <w:rFonts w:hint="default"/>
        </w:rPr>
      </w:pPr>
    </w:p>
    <w:p>
      <w:pPr>
        <w:rPr>
          <w:rFonts w:hint="default"/>
        </w:rPr>
      </w:pPr>
    </w:p>
    <w:p>
      <w:pPr>
        <w:rPr>
          <w:rFonts w:hint="default"/>
        </w:rPr>
      </w:pPr>
    </w:p>
    <w:p>
      <w:pPr>
        <w:rPr>
          <w:rFonts w:hint="default"/>
        </w:rPr>
      </w:pPr>
    </w:p>
    <w:p>
      <w:pPr>
        <w:rPr>
          <w:rFonts w:hint="default"/>
        </w:rPr>
      </w:pPr>
      <w:r>
        <w:rPr>
          <w:rFonts w:hint="default"/>
        </w:rPr>
        <w:t>Ahora que hemos visto como pueden compararse 2 metodos, volvamos al sistema inteligente formado por seres vivientes que estamos analizando</w:t>
      </w:r>
      <w:r>
        <w:rPr>
          <w:rFonts w:hint="default"/>
          <w:lang w:val="en-US"/>
        </w:rPr>
        <w:t xml:space="preserve">, </w:t>
      </w:r>
      <w:r>
        <w:rPr>
          <w:rFonts w:hint="default"/>
        </w:rPr>
        <w:t>y veamos el metodo que ha utilizado el sistema en terminos de eficiencia algoritmica.</w:t>
      </w:r>
    </w:p>
    <w:p>
      <w:pPr>
        <w:rPr>
          <w:rFonts w:hint="default"/>
          <w:lang w:val="en-US"/>
        </w:rPr>
      </w:pPr>
      <w:r>
        <w:rPr>
          <w:rFonts w:hint="default"/>
          <w:lang w:val="en-US"/>
        </w:rPr>
        <w:t>Como es de eficiente ?</w:t>
      </w:r>
    </w:p>
    <w:p>
      <w:pPr>
        <w:rPr>
          <w:rFonts w:hint="default"/>
        </w:rPr>
      </w:pPr>
      <w:r>
        <w:rPr>
          <w:rFonts w:hint="default"/>
        </w:rPr>
        <w:t>Podriamos sugerir cambios en el procedimiento para mejorar su eficiencia ?</w:t>
      </w:r>
    </w:p>
    <w:p>
      <w:pPr>
        <w:rPr>
          <w:rFonts w:hint="default"/>
        </w:rPr>
      </w:pPr>
    </w:p>
    <w:p>
      <w:pPr>
        <w:rPr>
          <w:rFonts w:hint="default"/>
          <w:lang w:val="en-US"/>
        </w:rPr>
      </w:pPr>
      <w:r>
        <w:rPr>
          <w:rFonts w:hint="default"/>
        </w:rPr>
        <w:t xml:space="preserve">Para responder a estas preguntas </w:t>
      </w:r>
      <w:r>
        <w:rPr>
          <w:rFonts w:hint="default"/>
          <w:lang w:val="en-US"/>
        </w:rPr>
        <w:t>volvamos a ver como el sistema ha encontrado la solucion al problema del laberinto.</w:t>
      </w:r>
    </w:p>
    <w:p>
      <w:pPr>
        <w:rPr>
          <w:rFonts w:hint="default"/>
        </w:rPr>
      </w:pPr>
    </w:p>
    <w:p>
      <w:pPr>
        <w:rPr>
          <w:rFonts w:hint="default"/>
        </w:rPr>
      </w:pPr>
    </w:p>
    <w:p>
      <w:pPr>
        <w:rPr>
          <w:rFonts w:hint="default"/>
        </w:rPr>
      </w:pPr>
      <w:r>
        <w:rPr>
          <w:rFonts w:hint="default"/>
        </w:rPr>
        <w:t>El tablero representa un laberinto, con una entrada y una salida,</w:t>
      </w:r>
      <w:r>
        <w:rPr>
          <w:rFonts w:hint="default"/>
          <w:lang w:val="en-US"/>
        </w:rPr>
        <w:t xml:space="preserve"> y </w:t>
      </w:r>
      <w:r>
        <w:rPr>
          <w:rFonts w:hint="default"/>
        </w:rPr>
        <w:t>sobre el tablero tenemos una unica ficha.</w:t>
      </w:r>
    </w:p>
    <w:p>
      <w:pPr>
        <w:rPr>
          <w:rFonts w:hint="default"/>
        </w:rPr>
      </w:pPr>
      <w:r>
        <w:rPr>
          <w:rFonts w:hint="default"/>
          <w:lang w:val="en-US"/>
        </w:rPr>
        <w:t>E</w:t>
      </w:r>
      <w:r>
        <w:rPr>
          <w:rFonts w:hint="default"/>
        </w:rPr>
        <w:t>l objetivo del juego es llevar la ficha desde la entrada hasta la salida.</w:t>
      </w:r>
    </w:p>
    <w:p>
      <w:pPr>
        <w:rPr>
          <w:rFonts w:hint="default"/>
        </w:rPr>
      </w:pPr>
      <w:r>
        <w:rPr>
          <w:rFonts w:hint="default"/>
          <w:lang w:val="en-US"/>
        </w:rPr>
        <w:t>L</w:t>
      </w:r>
      <w:r>
        <w:rPr>
          <w:rFonts w:hint="default"/>
        </w:rPr>
        <w:t>a ficha puede desplazarse a una distancia de una sola casilla cada vez, y este es el unico movimiento valido.</w:t>
      </w:r>
    </w:p>
    <w:p>
      <w:pPr>
        <w:rPr>
          <w:rFonts w:hint="default"/>
        </w:rPr>
      </w:pPr>
      <w:r>
        <w:rPr>
          <w:rFonts w:hint="default"/>
        </w:rPr>
        <w:t xml:space="preserve">Y lo que queremos saber es, </w:t>
      </w:r>
    </w:p>
    <w:p>
      <w:pPr>
        <w:rPr>
          <w:rFonts w:hint="default"/>
        </w:rPr>
      </w:pPr>
      <w:r>
        <w:rPr>
          <w:rFonts w:hint="default"/>
        </w:rPr>
        <w:t>cual es el camino que la ficha debe recorrer para ir desde la entrada hasta la salida ?</w:t>
      </w:r>
    </w:p>
    <w:p>
      <w:pPr>
        <w:rPr>
          <w:rFonts w:hint="default"/>
        </w:rPr>
      </w:pPr>
    </w:p>
    <w:p>
      <w:pPr>
        <w:rPr>
          <w:rFonts w:hint="default"/>
        </w:rPr>
      </w:pPr>
      <w:r>
        <w:rPr>
          <w:rFonts w:hint="default"/>
        </w:rPr>
        <w:t>La entrada la hemos situado en la casilla 'A1', y la salida en la casilla 'H8'</w:t>
      </w:r>
      <w:r>
        <w:rPr>
          <w:rFonts w:hint="default"/>
          <w:lang w:val="en-US"/>
        </w:rPr>
        <w:t xml:space="preserve">. </w:t>
      </w:r>
      <w:r>
        <w:rPr>
          <w:rFonts w:hint="default"/>
        </w:rPr>
        <w:t>La distancia que separa la entrada de la salida es de 7 casillas.</w:t>
      </w:r>
    </w:p>
    <w:p>
      <w:pPr>
        <w:rPr>
          <w:rFonts w:hint="default"/>
        </w:rPr>
      </w:pPr>
      <w:r>
        <w:drawing>
          <wp:inline distT="0" distB="0" distL="114300" distR="114300">
            <wp:extent cx="2668905" cy="3544570"/>
            <wp:effectExtent l="0" t="0" r="17145" b="1778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
                    <pic:cNvPicPr>
                      <a:picLocks noChangeAspect="1"/>
                    </pic:cNvPicPr>
                  </pic:nvPicPr>
                  <pic:blipFill>
                    <a:blip r:embed="rId65"/>
                    <a:stretch>
                      <a:fillRect/>
                    </a:stretch>
                  </pic:blipFill>
                  <pic:spPr>
                    <a:xfrm>
                      <a:off x="0" y="0"/>
                      <a:ext cx="2668905" cy="3544570"/>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rPr>
        <w:t>La ficha solo puede moverse una casilla cada vez, por lo tanto, para alcanzar la salida seran necesarios</w:t>
      </w:r>
      <w:r>
        <w:rPr>
          <w:rFonts w:hint="default"/>
          <w:lang w:val="en-US"/>
        </w:rPr>
        <w:t>,</w:t>
      </w:r>
      <w:r>
        <w:rPr>
          <w:rFonts w:hint="default"/>
        </w:rPr>
        <w:t xml:space="preserve"> al menos</w:t>
      </w:r>
      <w:r>
        <w:rPr>
          <w:rFonts w:hint="default"/>
          <w:lang w:val="en-US"/>
        </w:rPr>
        <w:t>,</w:t>
      </w:r>
      <w:r>
        <w:rPr>
          <w:rFonts w:hint="default"/>
        </w:rPr>
        <w:t xml:space="preserve"> 7 movimientos.</w:t>
      </w:r>
    </w:p>
    <w:p>
      <w:pPr>
        <w:rPr>
          <w:rFonts w:hint="default"/>
        </w:rPr>
      </w:pPr>
    </w:p>
    <w:p>
      <w:pPr>
        <w:rPr>
          <w:rFonts w:hint="default"/>
          <w:lang w:val="en-US"/>
        </w:rPr>
      </w:pPr>
      <w:r>
        <w:rPr>
          <w:rFonts w:hint="default"/>
        </w:rPr>
        <w:t xml:space="preserve">7 movimientos como minimo, </w:t>
      </w:r>
      <w:r>
        <w:rPr>
          <w:rFonts w:hint="default"/>
          <w:lang w:val="en-US"/>
        </w:rPr>
        <w:t xml:space="preserve">y solo </w:t>
      </w:r>
      <w:r>
        <w:rPr>
          <w:rFonts w:hint="default"/>
        </w:rPr>
        <w:t>en el caso de que encuentre el camino mas corto</w:t>
      </w:r>
      <w:r>
        <w:rPr>
          <w:rFonts w:hint="default"/>
          <w:lang w:val="en-US"/>
        </w:rPr>
        <w:t>.</w:t>
      </w:r>
    </w:p>
    <w:p>
      <w:pPr>
        <w:rPr>
          <w:rFonts w:hint="default"/>
        </w:rPr>
      </w:pPr>
      <w:r>
        <w:rPr>
          <w:rFonts w:hint="default"/>
          <w:lang w:val="en-US"/>
        </w:rPr>
        <w:t>P</w:t>
      </w:r>
      <w:r>
        <w:rPr>
          <w:rFonts w:hint="default"/>
        </w:rPr>
        <w:t>ero pueden ser mas, dependiendo del metodo que utilice para explorar el tablero.</w:t>
      </w:r>
    </w:p>
    <w:p>
      <w:pPr>
        <w:rPr>
          <w:rFonts w:hint="default"/>
        </w:rPr>
      </w:pPr>
    </w:p>
    <w:p>
      <w:pPr>
        <w:ind w:left="0" w:leftChars="0" w:firstLine="0" w:firstLineChars="0"/>
        <w:rPr>
          <w:rFonts w:hint="default"/>
        </w:rPr>
      </w:pPr>
      <w:r>
        <w:drawing>
          <wp:inline distT="0" distB="0" distL="114300" distR="114300">
            <wp:extent cx="3291205" cy="1489075"/>
            <wp:effectExtent l="0" t="0" r="4445" b="1587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
                    <pic:cNvPicPr>
                      <a:picLocks noChangeAspect="1"/>
                    </pic:cNvPicPr>
                  </pic:nvPicPr>
                  <pic:blipFill>
                    <a:blip r:embed="rId66"/>
                    <a:stretch>
                      <a:fillRect/>
                    </a:stretch>
                  </pic:blipFill>
                  <pic:spPr>
                    <a:xfrm>
                      <a:off x="0" y="0"/>
                      <a:ext cx="3291205" cy="1489075"/>
                    </a:xfrm>
                    <a:prstGeom prst="rect">
                      <a:avLst/>
                    </a:prstGeom>
                    <a:noFill/>
                    <a:ln>
                      <a:noFill/>
                    </a:ln>
                  </pic:spPr>
                </pic:pic>
              </a:graphicData>
            </a:graphic>
          </wp:inline>
        </w:drawing>
      </w:r>
    </w:p>
    <w:p>
      <w:pPr>
        <w:ind w:left="0" w:leftChars="0" w:firstLine="0" w:firstLineChars="0"/>
        <w:rPr>
          <w:rFonts w:hint="default"/>
        </w:rPr>
      </w:pPr>
    </w:p>
    <w:p>
      <w:pPr>
        <w:rPr>
          <w:rFonts w:hint="default"/>
          <w:lang w:val="en-US"/>
        </w:rPr>
      </w:pPr>
      <w:r>
        <w:rPr>
          <w:rFonts w:hint="default"/>
          <w:lang w:val="en-US"/>
        </w:rPr>
        <w:t>Como ejemplo se muestran 2 posibles caminos.</w:t>
      </w:r>
    </w:p>
    <w:p>
      <w:pPr>
        <w:rPr>
          <w:rFonts w:hint="default"/>
          <w:lang w:val="en-US"/>
        </w:rPr>
      </w:pPr>
      <w:r>
        <w:rPr>
          <w:rFonts w:hint="default"/>
          <w:lang w:val="en-US"/>
        </w:rPr>
        <w:t>Recorrer el primero requerira de 14 movimientos, mientras que recorrer el segundo requerira de 56 movimientos.</w:t>
      </w:r>
    </w:p>
    <w:p>
      <w:pPr>
        <w:ind w:left="0" w:leftChars="0" w:firstLine="0" w:firstLineChars="0"/>
        <w:rPr>
          <w:rFonts w:hint="default"/>
          <w:lang w:val="en-US"/>
        </w:rPr>
      </w:pPr>
    </w:p>
    <w:p/>
    <w:p/>
    <w:p/>
    <w:p/>
    <w:p/>
    <w:p/>
    <w:p>
      <w:pPr>
        <w:rPr>
          <w:rFonts w:hint="default"/>
        </w:rPr>
      </w:pPr>
      <w:r>
        <w:rPr>
          <w:rFonts w:hint="default"/>
        </w:rPr>
        <w:t>Recordemos ahora como ha resuelto el problema.</w:t>
      </w:r>
    </w:p>
    <w:p>
      <w:pPr>
        <w:rPr>
          <w:rFonts w:hint="default"/>
        </w:rPr>
      </w:pPr>
    </w:p>
    <w:p>
      <w:pPr>
        <w:rPr>
          <w:rFonts w:hint="default"/>
        </w:rPr>
      </w:pPr>
      <w:r>
        <w:rPr>
          <w:rFonts w:hint="default"/>
        </w:rPr>
        <w:t>Hemos creado un individuo, el primero de su especie, representando el estado inicial del problema.</w:t>
      </w:r>
    </w:p>
    <w:p>
      <w:pPr>
        <w:rPr>
          <w:rFonts w:hint="default"/>
        </w:rPr>
      </w:pPr>
      <w:r>
        <w:rPr>
          <w:rFonts w:hint="default"/>
          <w:lang w:val="en-US"/>
        </w:rPr>
        <w:t>E</w:t>
      </w:r>
      <w:r>
        <w:rPr>
          <w:rFonts w:hint="default"/>
        </w:rPr>
        <w:t>l tablero con una ficha colocada en la entrada del laberinto, 'A1'</w:t>
      </w:r>
    </w:p>
    <w:p>
      <w:pPr>
        <w:rPr>
          <w:rFonts w:hint="default"/>
        </w:rPr>
      </w:pPr>
      <w:r>
        <w:rPr>
          <w:rFonts w:hint="default"/>
          <w:lang w:val="en-US"/>
        </w:rPr>
        <w:t>T</w:t>
      </w:r>
      <w:r>
        <w:rPr>
          <w:rFonts w:hint="default"/>
        </w:rPr>
        <w:t xml:space="preserve">odos los individuos de esta especie, </w:t>
      </w:r>
      <w:r>
        <w:rPr>
          <w:rFonts w:hint="default"/>
          <w:lang w:val="en-US"/>
        </w:rPr>
        <w:t>cumplirán</w:t>
      </w:r>
      <w:r>
        <w:rPr>
          <w:rFonts w:hint="default"/>
        </w:rPr>
        <w:t xml:space="preserve"> con un ciclo de vida que consiste en, </w:t>
      </w:r>
    </w:p>
    <w:p>
      <w:pPr>
        <w:rPr>
          <w:rFonts w:hint="default"/>
        </w:rPr>
      </w:pPr>
      <w:r>
        <w:rPr>
          <w:rFonts w:hint="default"/>
        </w:rPr>
        <w:t>nacer, reproducirse y morir.</w:t>
      </w:r>
    </w:p>
    <w:p>
      <w:pPr>
        <w:rPr>
          <w:rFonts w:hint="default"/>
        </w:rPr>
      </w:pPr>
    </w:p>
    <w:p>
      <w:pPr>
        <w:rPr>
          <w:rFonts w:hint="default"/>
        </w:rPr>
      </w:pPr>
      <w:r>
        <w:rPr>
          <w:rFonts w:hint="default"/>
        </w:rPr>
        <w:t>Cuando hemos dotado de vida a este primer individuo, el ha llevado a cabo las etapas de su ciclo de vida.</w:t>
      </w:r>
      <w:r>
        <w:rPr>
          <w:rFonts w:hint="default"/>
          <w:lang w:val="en-US"/>
        </w:rPr>
        <w:t xml:space="preserve"> </w:t>
      </w:r>
      <w:r>
        <w:rPr>
          <w:rFonts w:hint="default"/>
        </w:rPr>
        <w:t xml:space="preserve">Se ha reproducido, generando todos los hijos posibles, e inmediatamente </w:t>
      </w:r>
      <w:r>
        <w:rPr>
          <w:rFonts w:hint="default"/>
          <w:lang w:val="en-US"/>
        </w:rPr>
        <w:t>después</w:t>
      </w:r>
      <w:r>
        <w:rPr>
          <w:rFonts w:hint="default"/>
        </w:rPr>
        <w:t xml:space="preserve"> ha muerto, </w:t>
      </w:r>
      <w:r>
        <w:rPr>
          <w:rFonts w:hint="default"/>
          <w:lang w:val="en-US"/>
        </w:rPr>
        <w:t>eliminándose</w:t>
      </w:r>
      <w:r>
        <w:rPr>
          <w:rFonts w:hint="default"/>
        </w:rPr>
        <w:t xml:space="preserve"> del sistema.</w:t>
      </w:r>
    </w:p>
    <w:p>
      <w:pPr>
        <w:rPr>
          <w:rFonts w:hint="default"/>
        </w:rPr>
      </w:pPr>
      <w:r>
        <w:rPr>
          <w:rFonts w:hint="default"/>
        </w:rPr>
        <w:t xml:space="preserve">Al cumplir con su ciclo de vida, ha iniciado un proceso mas complejo, que va mas </w:t>
      </w:r>
      <w:r>
        <w:rPr>
          <w:rFonts w:hint="default"/>
          <w:lang w:val="en-US"/>
        </w:rPr>
        <w:t>allá</w:t>
      </w:r>
      <w:r>
        <w:rPr>
          <w:rFonts w:hint="default"/>
        </w:rPr>
        <w:t xml:space="preserve"> de su propia vida, y que continuara aun cuando el ya no forma parte del sistema.</w:t>
      </w:r>
    </w:p>
    <w:p>
      <w:pPr>
        <w:rPr>
          <w:rFonts w:hint="default"/>
        </w:rPr>
      </w:pPr>
      <w:r>
        <w:rPr>
          <w:rFonts w:hint="default"/>
        </w:rPr>
        <w:t xml:space="preserve">El proceso que ha desencadenado con su existencia le </w:t>
      </w:r>
      <w:r>
        <w:rPr>
          <w:rFonts w:hint="default"/>
          <w:lang w:val="en-US"/>
        </w:rPr>
        <w:t>sobrevivirá</w:t>
      </w:r>
      <w:r>
        <w:rPr>
          <w:rFonts w:hint="default"/>
        </w:rPr>
        <w:t>.</w:t>
      </w:r>
    </w:p>
    <w:p>
      <w:pPr>
        <w:rPr>
          <w:rFonts w:hint="default"/>
        </w:rPr>
      </w:pPr>
    </w:p>
    <w:p>
      <w:r>
        <w:rPr>
          <w:rFonts w:hint="default"/>
        </w:rPr>
        <w:t xml:space="preserve">Y </w:t>
      </w:r>
      <w:r>
        <w:rPr>
          <w:rFonts w:hint="default"/>
          <w:lang w:val="en-US"/>
        </w:rPr>
        <w:t>sucederá</w:t>
      </w:r>
      <w:r>
        <w:rPr>
          <w:rFonts w:hint="default"/>
        </w:rPr>
        <w:t xml:space="preserve"> lo siguiente...</w:t>
      </w:r>
    </w:p>
    <w:p/>
    <w:p>
      <w:r>
        <w:rPr>
          <w:rFonts w:hint="default"/>
        </w:rPr>
        <w:t>Los posibles hijos de ‘A1’ ocuparan las posiciones marcadas con X</w:t>
      </w:r>
      <w:r>
        <w:rPr>
          <w:rFonts w:hint="default"/>
          <w:lang w:val="en-US"/>
        </w:rPr>
        <w:t>. Todos ellos nacerán con la primera generación, y entre ellos ‘B2’.</w:t>
      </w:r>
      <w:r>
        <w:drawing>
          <wp:anchor distT="0" distB="0" distL="0" distR="0" simplePos="0" relativeHeight="251660288" behindDoc="0" locked="0" layoutInCell="0" allowOverlap="1">
            <wp:simplePos x="0" y="0"/>
            <wp:positionH relativeFrom="column">
              <wp:posOffset>-182880</wp:posOffset>
            </wp:positionH>
            <wp:positionV relativeFrom="paragraph">
              <wp:posOffset>702945</wp:posOffset>
            </wp:positionV>
            <wp:extent cx="3291840" cy="2187575"/>
            <wp:effectExtent l="0" t="0" r="3810" b="3175"/>
            <wp:wrapSquare wrapText="largest"/>
            <wp:docPr id="2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p>
    <w:p>
      <w:r>
        <w:rPr>
          <w:rFonts w:hint="default"/>
        </w:rPr>
        <w:t>Los posible hijos de ‘B2’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segunda </w:t>
      </w:r>
      <w:r>
        <w:rPr>
          <w:rFonts w:hint="default"/>
          <w:lang w:val="en-US"/>
        </w:rPr>
        <w:t>generación</w:t>
      </w:r>
      <w:r>
        <w:rPr>
          <w:rFonts w:hint="default"/>
        </w:rPr>
        <w:t>, y entre ellos ‘C3’.</w:t>
      </w:r>
    </w:p>
    <w:p>
      <w:r>
        <w:drawing>
          <wp:anchor distT="0" distB="0" distL="0" distR="0" simplePos="0" relativeHeight="251661312" behindDoc="0" locked="0" layoutInCell="0" allowOverlap="1">
            <wp:simplePos x="0" y="0"/>
            <wp:positionH relativeFrom="column">
              <wp:posOffset>-125095</wp:posOffset>
            </wp:positionH>
            <wp:positionV relativeFrom="paragraph">
              <wp:posOffset>43815</wp:posOffset>
            </wp:positionV>
            <wp:extent cx="3291840" cy="2185670"/>
            <wp:effectExtent l="0" t="0" r="3810" b="5080"/>
            <wp:wrapSquare wrapText="largest"/>
            <wp:docPr id="2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p>
    <w:p>
      <w:r>
        <w:rPr>
          <w:rFonts w:hint="default"/>
        </w:rPr>
        <w:t>Los posibles hijos de ‘C3’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tercera </w:t>
      </w:r>
      <w:r>
        <w:rPr>
          <w:rFonts w:hint="default"/>
          <w:lang w:val="en-US"/>
        </w:rPr>
        <w:t>generación</w:t>
      </w:r>
      <w:r>
        <w:rPr>
          <w:rFonts w:hint="default"/>
        </w:rPr>
        <w:t>, y entre ellos ‘D4’.</w:t>
      </w:r>
      <w:r>
        <w:drawing>
          <wp:anchor distT="0" distB="0" distL="0" distR="0" simplePos="0" relativeHeight="251662336" behindDoc="0" locked="0" layoutInCell="0" allowOverlap="1">
            <wp:simplePos x="0" y="0"/>
            <wp:positionH relativeFrom="column">
              <wp:posOffset>182880</wp:posOffset>
            </wp:positionH>
            <wp:positionV relativeFrom="paragraph">
              <wp:posOffset>704215</wp:posOffset>
            </wp:positionV>
            <wp:extent cx="3291840" cy="2170430"/>
            <wp:effectExtent l="0" t="0" r="3810" b="1270"/>
            <wp:wrapSquare wrapText="largest"/>
            <wp:docPr id="2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p>
    <w:p>
      <w:r>
        <w:drawing>
          <wp:anchor distT="0" distB="0" distL="0" distR="0" simplePos="0" relativeHeight="251663360" behindDoc="0" locked="0" layoutInCell="0" allowOverlap="1">
            <wp:simplePos x="0" y="0"/>
            <wp:positionH relativeFrom="column">
              <wp:posOffset>-79375</wp:posOffset>
            </wp:positionH>
            <wp:positionV relativeFrom="paragraph">
              <wp:posOffset>3288030</wp:posOffset>
            </wp:positionV>
            <wp:extent cx="3291840" cy="2168525"/>
            <wp:effectExtent l="0" t="0" r="3810" b="3175"/>
            <wp:wrapSquare wrapText="largest"/>
            <wp:docPr id="2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r>
        <w:rPr>
          <w:rFonts w:hint="default"/>
        </w:rPr>
        <w:t xml:space="preserve">Los posibles hijos de ‘D4’ ocuparan las posiciones marcadas con X. Todos ellos </w:t>
      </w:r>
      <w:r>
        <w:rPr>
          <w:rFonts w:hint="default"/>
          <w:lang w:val="en-US"/>
        </w:rPr>
        <w:t>nacerán</w:t>
      </w:r>
      <w:r>
        <w:rPr>
          <w:rFonts w:hint="default"/>
        </w:rPr>
        <w:t xml:space="preserve"> con la cuarta </w:t>
      </w:r>
      <w:r>
        <w:rPr>
          <w:rFonts w:hint="default"/>
          <w:lang w:val="en-US"/>
        </w:rPr>
        <w:t>generación</w:t>
      </w:r>
      <w:r>
        <w:rPr>
          <w:rFonts w:hint="default"/>
        </w:rPr>
        <w:t>, y entre ellos ‘E5’.</w:t>
      </w:r>
    </w:p>
    <w:p/>
    <w:p>
      <w:r>
        <w:rPr>
          <w:rFonts w:hint="default"/>
        </w:rPr>
        <w:t xml:space="preserve">Los posibles hijos de ‘E5’ ocuparan las posiciones marcadas con X. Todos ellos </w:t>
      </w:r>
      <w:r>
        <w:rPr>
          <w:rFonts w:hint="default"/>
          <w:lang w:val="en-US"/>
        </w:rPr>
        <w:t>nacerán</w:t>
      </w:r>
      <w:r>
        <w:rPr>
          <w:rFonts w:hint="default"/>
        </w:rPr>
        <w:t xml:space="preserve"> con la quinta </w:t>
      </w:r>
      <w:r>
        <w:rPr>
          <w:rFonts w:hint="default"/>
          <w:lang w:val="en-US"/>
        </w:rPr>
        <w:t>generación</w:t>
      </w:r>
      <w:r>
        <w:rPr>
          <w:rFonts w:hint="default"/>
        </w:rPr>
        <w:t xml:space="preserve">, y entre ellos ‘F6’. </w:t>
      </w:r>
      <w:r>
        <w:drawing>
          <wp:anchor distT="0" distB="0" distL="0" distR="0" simplePos="0" relativeHeight="251664384" behindDoc="0" locked="0" layoutInCell="0" allowOverlap="1">
            <wp:simplePos x="0" y="0"/>
            <wp:positionH relativeFrom="column">
              <wp:posOffset>-182880</wp:posOffset>
            </wp:positionH>
            <wp:positionV relativeFrom="paragraph">
              <wp:posOffset>704215</wp:posOffset>
            </wp:positionV>
            <wp:extent cx="3291840" cy="2040255"/>
            <wp:effectExtent l="0" t="0" r="3810" b="17145"/>
            <wp:wrapSquare wrapText="largest"/>
            <wp:docPr id="2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p>
    <w:p>
      <w:r>
        <w:rPr>
          <w:rFonts w:hint="default"/>
        </w:rPr>
        <w:t xml:space="preserve">Los posibles hijos de ‘F6’ ocuparan las posiciones marcadas con X. Todos ellos </w:t>
      </w:r>
      <w:r>
        <w:rPr>
          <w:rFonts w:hint="default"/>
          <w:lang w:val="en-US"/>
        </w:rPr>
        <w:t>nacerán</w:t>
      </w:r>
      <w:r>
        <w:rPr>
          <w:rFonts w:hint="default"/>
        </w:rPr>
        <w:t xml:space="preserve"> con la sexta </w:t>
      </w:r>
      <w:r>
        <w:rPr>
          <w:rFonts w:hint="default"/>
          <w:lang w:val="en-US"/>
        </w:rPr>
        <w:t>generación</w:t>
      </w:r>
      <w:r>
        <w:rPr>
          <w:rFonts w:hint="default"/>
        </w:rPr>
        <w:t>, y entre ellos ‘G7’.</w:t>
      </w:r>
    </w:p>
    <w:p>
      <w:r>
        <w:drawing>
          <wp:anchor distT="0" distB="0" distL="0" distR="0" simplePos="0" relativeHeight="251665408" behindDoc="0" locked="0" layoutInCell="0" allowOverlap="1">
            <wp:simplePos x="0" y="0"/>
            <wp:positionH relativeFrom="column">
              <wp:posOffset>-182880</wp:posOffset>
            </wp:positionH>
            <wp:positionV relativeFrom="paragraph">
              <wp:posOffset>116840</wp:posOffset>
            </wp:positionV>
            <wp:extent cx="3291840" cy="2037080"/>
            <wp:effectExtent l="0" t="0" r="3810" b="1270"/>
            <wp:wrapSquare wrapText="largest"/>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p>
      <w:r>
        <w:rPr>
          <w:rFonts w:hint="default"/>
        </w:rPr>
        <w:t xml:space="preserve">Los posibles hijos de ‘G7’ ocuparan las posiciones marcadas con X. Todos ellos </w:t>
      </w:r>
      <w:r>
        <w:rPr>
          <w:rFonts w:hint="default"/>
          <w:lang w:val="en-US"/>
        </w:rPr>
        <w:t>nacerán</w:t>
      </w:r>
      <w:r>
        <w:rPr>
          <w:rFonts w:hint="default"/>
        </w:rPr>
        <w:t xml:space="preserve"> con la </w:t>
      </w:r>
      <w:r>
        <w:rPr>
          <w:rFonts w:hint="default"/>
          <w:lang w:val="en-US"/>
        </w:rPr>
        <w:t>séptima</w:t>
      </w:r>
      <w:r>
        <w:rPr>
          <w:rFonts w:hint="default"/>
        </w:rPr>
        <w:t xml:space="preserve"> </w:t>
      </w:r>
      <w:r>
        <w:rPr>
          <w:rFonts w:hint="default"/>
          <w:lang w:val="en-US"/>
        </w:rPr>
        <w:t>generación</w:t>
      </w:r>
      <w:r>
        <w:rPr>
          <w:rFonts w:hint="default"/>
        </w:rPr>
        <w:t xml:space="preserve">, y entre ellos ‘H8’. </w:t>
      </w:r>
    </w:p>
    <w:p>
      <w:r>
        <w:drawing>
          <wp:anchor distT="0" distB="0" distL="0" distR="0" simplePos="0" relativeHeight="251666432" behindDoc="0" locked="0" layoutInCell="0" allowOverlap="1">
            <wp:simplePos x="0" y="0"/>
            <wp:positionH relativeFrom="column">
              <wp:posOffset>173355</wp:posOffset>
            </wp:positionH>
            <wp:positionV relativeFrom="paragraph">
              <wp:posOffset>226695</wp:posOffset>
            </wp:positionV>
            <wp:extent cx="3291840" cy="2153920"/>
            <wp:effectExtent l="0" t="0" r="3810" b="17780"/>
            <wp:wrapSquare wrapText="largest"/>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Pr>
        <w:rPr>
          <w:rFonts w:hint="default"/>
        </w:rPr>
      </w:pPr>
      <w:r>
        <w:rPr>
          <w:rFonts w:hint="default"/>
        </w:rPr>
        <w:t>Este individuo, ‘H8’, representa el estado final que queríamos alcanzar, y tiene la respuesta al problema, el camino que va desde la entrada hasta la salida del laberinto.</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E</w:t>
      </w:r>
      <w:r>
        <w:rPr>
          <w:rFonts w:hint="default"/>
        </w:rPr>
        <w:t xml:space="preserve">l sistema ha encontrado la </w:t>
      </w:r>
      <w:r>
        <w:rPr>
          <w:rFonts w:hint="default"/>
          <w:lang w:val="en-US"/>
        </w:rPr>
        <w:t>solución</w:t>
      </w:r>
      <w:r>
        <w:rPr>
          <w:rFonts w:hint="default"/>
        </w:rPr>
        <w:t xml:space="preserve"> en la </w:t>
      </w:r>
      <w:r>
        <w:rPr>
          <w:rFonts w:hint="default"/>
          <w:lang w:val="en-US"/>
        </w:rPr>
        <w:t>séptima</w:t>
      </w:r>
      <w:r>
        <w:rPr>
          <w:rFonts w:hint="default"/>
        </w:rPr>
        <w:t xml:space="preserve"> </w:t>
      </w:r>
      <w:r>
        <w:rPr>
          <w:rFonts w:hint="default"/>
          <w:lang w:val="en-US"/>
        </w:rPr>
        <w:t>generación</w:t>
      </w:r>
      <w:r>
        <w:rPr>
          <w:rFonts w:hint="default"/>
        </w:rPr>
        <w:t>.</w:t>
      </w:r>
    </w:p>
    <w:p>
      <w:pPr>
        <w:rPr>
          <w:rFonts w:hint="default"/>
        </w:rPr>
      </w:pPr>
    </w:p>
    <w:p>
      <w:pPr>
        <w:rPr>
          <w:rFonts w:hint="default"/>
        </w:rPr>
      </w:pPr>
      <w:r>
        <w:rPr>
          <w:rFonts w:hint="default"/>
        </w:rPr>
        <w:t xml:space="preserve">Nos </w:t>
      </w:r>
      <w:r>
        <w:rPr>
          <w:rFonts w:hint="default"/>
          <w:lang w:val="en-US"/>
        </w:rPr>
        <w:t>preguntábamos</w:t>
      </w:r>
      <w:r>
        <w:rPr>
          <w:rFonts w:hint="default"/>
        </w:rPr>
        <w:t xml:space="preserve"> como podemos mejorar el procedimiento que utiliza el sistema para hacerlo mas eficiente.</w:t>
      </w:r>
    </w:p>
    <w:p>
      <w:pPr>
        <w:rPr>
          <w:rFonts w:hint="default"/>
        </w:rPr>
      </w:pPr>
      <w:r>
        <w:rPr>
          <w:rFonts w:hint="default"/>
        </w:rPr>
        <w:t>Veamoslo.</w:t>
      </w:r>
    </w:p>
    <w:p>
      <w:pPr>
        <w:rPr>
          <w:rFonts w:hint="default"/>
        </w:rPr>
      </w:pPr>
    </w:p>
    <w:p>
      <w:pPr>
        <w:rPr>
          <w:rFonts w:hint="default"/>
        </w:rPr>
      </w:pPr>
      <w:r>
        <w:rPr>
          <w:rFonts w:hint="default"/>
        </w:rPr>
        <w:t xml:space="preserve">Con cada </w:t>
      </w:r>
      <w:r>
        <w:rPr>
          <w:rFonts w:hint="default"/>
          <w:lang w:val="en-US"/>
        </w:rPr>
        <w:t>generación</w:t>
      </w:r>
      <w:r>
        <w:rPr>
          <w:rFonts w:hint="default"/>
        </w:rPr>
        <w:t xml:space="preserve"> la ficha realiza un movimiento, una jugada valida.</w:t>
      </w:r>
    </w:p>
    <w:p>
      <w:pPr>
        <w:rPr>
          <w:rFonts w:hint="default"/>
        </w:rPr>
      </w:pPr>
      <w:r>
        <w:rPr>
          <w:rFonts w:hint="default"/>
        </w:rPr>
        <w:t>Hemos establecido que una jugada valida consiste en desplazar la ficha a una distancia de una casilla.</w:t>
      </w:r>
    </w:p>
    <w:p>
      <w:pPr>
        <w:rPr>
          <w:rFonts w:hint="default"/>
        </w:rPr>
      </w:pPr>
      <w:r>
        <w:rPr>
          <w:rFonts w:hint="default"/>
          <w:lang w:val="en-US"/>
        </w:rPr>
        <w:t>También</w:t>
      </w:r>
      <w:r>
        <w:rPr>
          <w:rFonts w:hint="default"/>
        </w:rPr>
        <w:t xml:space="preserve"> hemos establecido que la distancia entre la entrada y la salida es de 7 casillas, y por lo tanto, no puede ser recorrida en menos de 7 movimientos.</w:t>
      </w:r>
    </w:p>
    <w:p>
      <w:pPr>
        <w:rPr>
          <w:rFonts w:hint="default"/>
        </w:rPr>
      </w:pPr>
    </w:p>
    <w:p>
      <w:pPr>
        <w:rPr>
          <w:rFonts w:hint="default"/>
        </w:rPr>
      </w:pPr>
      <w:r>
        <w:rPr>
          <w:rFonts w:hint="default"/>
          <w:lang w:val="en-US"/>
        </w:rPr>
        <w:t>E</w:t>
      </w:r>
      <w:r>
        <w:rPr>
          <w:rFonts w:hint="default"/>
        </w:rPr>
        <w:t xml:space="preserve">l sistema ha alcanzado la salida en la </w:t>
      </w:r>
      <w:r>
        <w:rPr>
          <w:rFonts w:hint="default"/>
          <w:lang w:val="en-US"/>
        </w:rPr>
        <w:t>séptima</w:t>
      </w:r>
      <w:r>
        <w:rPr>
          <w:rFonts w:hint="default"/>
        </w:rPr>
        <w:t xml:space="preserve"> </w:t>
      </w:r>
      <w:r>
        <w:rPr>
          <w:rFonts w:hint="default"/>
          <w:lang w:val="en-US"/>
        </w:rPr>
        <w:t>generación</w:t>
      </w:r>
      <w:r>
        <w:rPr>
          <w:rFonts w:hint="default"/>
        </w:rPr>
        <w:t>, es decir, con 7 movimientos.</w:t>
      </w:r>
    </w:p>
    <w:p>
      <w:pPr>
        <w:rPr>
          <w:rFonts w:hint="default"/>
        </w:rPr>
      </w:pPr>
      <w:r>
        <w:rPr>
          <w:rFonts w:hint="default"/>
          <w:lang w:val="en-US"/>
        </w:rPr>
        <w:t>Y</w:t>
      </w:r>
      <w:r>
        <w:rPr>
          <w:rFonts w:hint="default"/>
        </w:rPr>
        <w:t xml:space="preserve"> si como hemos dicho, esa distancia no puede ser recorrida con menos movimientos, entonces, la eficiencia del sistema no puede ser mejorada.</w:t>
      </w:r>
    </w:p>
    <w:p>
      <w:pPr>
        <w:rPr>
          <w:rFonts w:hint="default"/>
        </w:rPr>
      </w:pPr>
    </w:p>
    <w:p>
      <w:pPr>
        <w:rPr>
          <w:rFonts w:hint="default"/>
        </w:rPr>
      </w:pPr>
      <w:r>
        <w:rPr>
          <w:rFonts w:hint="default"/>
        </w:rPr>
        <w:t xml:space="preserve">lo que ha sucedido es que, el sistema con cada </w:t>
      </w:r>
      <w:r>
        <w:rPr>
          <w:rFonts w:hint="default"/>
          <w:lang w:val="en-US"/>
        </w:rPr>
        <w:t>generación</w:t>
      </w:r>
      <w:r>
        <w:rPr>
          <w:rFonts w:hint="default"/>
        </w:rPr>
        <w:t xml:space="preserve">, avanza un paso en la </w:t>
      </w:r>
      <w:r>
        <w:rPr>
          <w:rFonts w:hint="default"/>
          <w:lang w:val="en-US"/>
        </w:rPr>
        <w:t>dirección</w:t>
      </w:r>
      <w:r>
        <w:rPr>
          <w:rFonts w:hint="default"/>
        </w:rPr>
        <w:t xml:space="preserve"> correcta.</w:t>
      </w:r>
    </w:p>
    <w:p>
      <w:pPr>
        <w:rPr>
          <w:rFonts w:hint="default"/>
        </w:rPr>
      </w:pPr>
      <w:r>
        <w:rPr>
          <w:rFonts w:hint="default"/>
        </w:rPr>
        <w:t>No se pierde, no duda, no se equivoca.</w:t>
      </w:r>
    </w:p>
    <w:p>
      <w:pPr>
        <w:rPr>
          <w:rFonts w:hint="default"/>
        </w:rPr>
      </w:pPr>
      <w:r>
        <w:rPr>
          <w:rFonts w:hint="default"/>
        </w:rPr>
        <w:t>Se mueve hacia el objetivo como si supiera adonde esta.</w:t>
      </w:r>
    </w:p>
    <w:p>
      <w:pPr>
        <w:rPr>
          <w:rFonts w:hint="default"/>
        </w:rPr>
      </w:pPr>
    </w:p>
    <w:p>
      <w:pPr>
        <w:rPr>
          <w:rFonts w:hint="default"/>
        </w:rPr>
      </w:pPr>
      <w:r>
        <w:rPr>
          <w:rFonts w:hint="default"/>
        </w:rPr>
        <w:t xml:space="preserve">No </w:t>
      </w:r>
      <w:r>
        <w:rPr>
          <w:rFonts w:hint="default"/>
          <w:lang w:val="en-US"/>
        </w:rPr>
        <w:t>existirá</w:t>
      </w:r>
      <w:r>
        <w:rPr>
          <w:rFonts w:hint="default"/>
        </w:rPr>
        <w:t xml:space="preserve"> jamas un sistema mas eficiente que este, porque el problema no puede ser resuelto con un menor numero de pasos.</w:t>
      </w:r>
    </w:p>
    <w:p/>
    <w:p/>
    <w:p/>
    <w:p/>
    <w:p/>
    <w:p/>
    <w:p/>
    <w:p/>
    <w:p/>
    <w:p/>
    <w:p/>
    <w:p/>
    <w:p/>
    <w:p/>
    <w:p/>
    <w:p/>
    <w:p/>
    <w:p/>
    <w:p/>
    <w:p/>
    <w:p/>
    <w:p/>
    <w:p/>
    <w:p/>
    <w:p/>
    <w:p/>
    <w:p/>
    <w:p/>
    <w:p/>
    <w:p/>
    <w:p/>
    <w:p/>
    <w:p/>
    <w:p/>
    <w:p/>
    <w:p/>
    <w:p/>
    <w:p/>
    <w:p>
      <w:pPr>
        <w:pStyle w:val="63"/>
        <w:rPr>
          <w:rFonts w:hint="default"/>
          <w:lang w:val="en-US"/>
        </w:rPr>
      </w:pPr>
      <w:r>
        <w:t xml:space="preserve">Capitulo </w:t>
      </w:r>
      <w:r>
        <w:rPr>
          <w:rFonts w:hint="default"/>
          <w:lang w:val="en-US"/>
        </w:rPr>
        <w:t>6</w:t>
      </w:r>
    </w:p>
    <w:p>
      <w:pPr>
        <w:pStyle w:val="2"/>
        <w:ind w:left="432" w:right="432" w:firstLine="0"/>
      </w:pPr>
      <w:r>
        <w:rPr>
          <w:rFonts w:hint="default"/>
          <w:lang w:val="en-US"/>
        </w:rPr>
        <w:t>POTENCIA</w:t>
      </w:r>
    </w:p>
    <w:p>
      <w:pPr>
        <w:rPr>
          <w:rFonts w:hint="default"/>
        </w:rPr>
      </w:pPr>
      <w:r>
        <w:rPr>
          <w:rFonts w:hint="default"/>
        </w:rPr>
        <w:t xml:space="preserve">En este capitulo nos proponemos hacer una </w:t>
      </w:r>
      <w:r>
        <w:rPr>
          <w:rFonts w:hint="default"/>
          <w:lang w:val="en-US"/>
        </w:rPr>
        <w:t>estimación</w:t>
      </w:r>
      <w:r>
        <w:rPr>
          <w:rFonts w:hint="default"/>
        </w:rPr>
        <w:t xml:space="preserve"> de la potencia de calculo que un sistema de este tipo </w:t>
      </w:r>
      <w:r>
        <w:rPr>
          <w:rFonts w:hint="default"/>
          <w:lang w:val="en-US"/>
        </w:rPr>
        <w:t>podría</w:t>
      </w:r>
      <w:r>
        <w:rPr>
          <w:rFonts w:hint="default"/>
        </w:rPr>
        <w:t xml:space="preserve"> tener.</w:t>
      </w:r>
    </w:p>
    <w:p>
      <w:pPr>
        <w:rPr>
          <w:rFonts w:hint="default"/>
        </w:rPr>
      </w:pPr>
    </w:p>
    <w:p>
      <w:pPr>
        <w:rPr>
          <w:rFonts w:hint="default"/>
        </w:rPr>
      </w:pPr>
      <w:r>
        <w:rPr>
          <w:rFonts w:hint="default"/>
        </w:rPr>
        <w:t>La potencia puede ser definida como</w:t>
      </w:r>
      <w:r>
        <w:rPr>
          <w:rFonts w:hint="default"/>
          <w:lang w:val="en-US"/>
        </w:rPr>
        <w:t xml:space="preserve"> la </w:t>
      </w:r>
      <w:r>
        <w:rPr>
          <w:rFonts w:hint="default"/>
        </w:rPr>
        <w:t>cantidad de trabajo entregada por unidad de tiempo.</w:t>
      </w:r>
      <w:r>
        <w:rPr>
          <w:rFonts w:hint="default"/>
          <w:lang w:val="en-US"/>
        </w:rPr>
        <w:t xml:space="preserve"> </w:t>
      </w:r>
      <w:r>
        <w:rPr>
          <w:rFonts w:hint="default"/>
        </w:rPr>
        <w:t xml:space="preserve">Pero esta </w:t>
      </w:r>
      <w:r>
        <w:rPr>
          <w:rFonts w:hint="default"/>
          <w:lang w:val="en-US"/>
        </w:rPr>
        <w:t>definición</w:t>
      </w:r>
      <w:r>
        <w:rPr>
          <w:rFonts w:hint="default"/>
        </w:rPr>
        <w:t xml:space="preserve"> no es suficiente para medir la potencia de un sistema de computo.</w:t>
      </w:r>
      <w:r>
        <w:rPr>
          <w:rFonts w:hint="default"/>
          <w:lang w:val="en-US"/>
        </w:rPr>
        <w:t xml:space="preserve"> </w:t>
      </w:r>
      <w:r>
        <w:rPr>
          <w:rFonts w:hint="default"/>
        </w:rPr>
        <w:t>Podemos pensar en el numero de operaciones que un procesador puede realizar por unidad de tiempo.</w:t>
      </w:r>
      <w:r>
        <w:rPr>
          <w:rFonts w:hint="default"/>
          <w:lang w:val="en-US"/>
        </w:rPr>
        <w:t xml:space="preserve"> </w:t>
      </w:r>
      <w:r>
        <w:rPr>
          <w:rFonts w:hint="default"/>
        </w:rPr>
        <w:t>Pero eso no es exactamente lo que queremos saber.</w:t>
      </w:r>
    </w:p>
    <w:p>
      <w:pPr>
        <w:rPr>
          <w:rFonts w:hint="default"/>
        </w:rPr>
      </w:pPr>
    </w:p>
    <w:p>
      <w:pPr>
        <w:rPr>
          <w:rFonts w:hint="default"/>
          <w:lang w:val="en-US"/>
        </w:rPr>
      </w:pPr>
      <w:r>
        <w:rPr>
          <w:rFonts w:hint="default"/>
        </w:rPr>
        <w:t xml:space="preserve">La velocidad esta bien, es un buen indicador, pero ademas, nos </w:t>
      </w:r>
      <w:r>
        <w:rPr>
          <w:rFonts w:hint="default"/>
          <w:lang w:val="en-US"/>
        </w:rPr>
        <w:t>gustaría</w:t>
      </w:r>
      <w:r>
        <w:rPr>
          <w:rFonts w:hint="default"/>
        </w:rPr>
        <w:t xml:space="preserve"> saber que tipo de problemas es capaz de abordar.</w:t>
      </w:r>
      <w:r>
        <w:rPr>
          <w:rFonts w:hint="default"/>
          <w:lang w:val="en-US"/>
        </w:rPr>
        <w:t xml:space="preserve"> </w:t>
      </w:r>
      <w:r>
        <w:rPr>
          <w:rFonts w:hint="default"/>
        </w:rPr>
        <w:t>De modo que, en cuanto a potencia, queremos saber,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los problemas que puede resolver,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las operaciones que puede realizar por unidad de tiempo,</w:t>
      </w:r>
      <w:r>
        <w:rPr>
          <w:rFonts w:hint="default"/>
          <w:lang w:val="en-US"/>
        </w:rPr>
        <w:t xml:space="preserve"> </w:t>
      </w:r>
      <w:r>
        <w:rPr>
          <w:rFonts w:hint="default"/>
        </w:rPr>
        <w:t xml:space="preserve">y finalmente, </w:t>
      </w:r>
    </w:p>
    <w:p>
      <w:pPr>
        <w:numPr>
          <w:ilvl w:val="0"/>
          <w:numId w:val="11"/>
        </w:numPr>
        <w:ind w:left="420" w:leftChars="0" w:hanging="420" w:firstLineChars="0"/>
        <w:rPr>
          <w:rFonts w:hint="default"/>
        </w:rPr>
      </w:pPr>
      <w:r>
        <w:rPr>
          <w:rFonts w:hint="default"/>
        </w:rPr>
        <w:t>a que velocidad puede realizar el calculo.</w:t>
      </w:r>
    </w:p>
    <w:p>
      <w:pPr>
        <w:widowControl/>
        <w:numPr>
          <w:numId w:val="0"/>
        </w:numPr>
        <w:tabs>
          <w:tab w:val="left" w:pos="420"/>
        </w:tabs>
        <w:suppressAutoHyphens/>
        <w:overflowPunct w:val="0"/>
        <w:bidi w:val="0"/>
        <w:spacing w:before="0" w:after="120" w:line="264" w:lineRule="auto"/>
        <w:ind w:right="0" w:rightChars="0"/>
        <w:jc w:val="both"/>
        <w:rPr>
          <w:rFonts w:hint="default"/>
        </w:rPr>
      </w:pPr>
    </w:p>
    <w:p>
      <w:pPr>
        <w:widowControl/>
        <w:numPr>
          <w:numId w:val="0"/>
        </w:numPr>
        <w:tabs>
          <w:tab w:val="left" w:pos="420"/>
        </w:tabs>
        <w:suppressAutoHyphens/>
        <w:overflowPunct w:val="0"/>
        <w:bidi w:val="0"/>
        <w:spacing w:before="0" w:after="120" w:line="264" w:lineRule="auto"/>
        <w:ind w:right="0" w:rightChars="0"/>
        <w:jc w:val="both"/>
        <w:rPr>
          <w:rFonts w:hint="default"/>
        </w:rPr>
      </w:pPr>
    </w:p>
    <w:p>
      <w:pPr>
        <w:rPr>
          <w:rFonts w:hint="default"/>
        </w:rPr>
      </w:pPr>
      <w:r>
        <w:rPr>
          <w:rFonts w:hint="default"/>
        </w:rPr>
        <w:t xml:space="preserve"> </w:t>
      </w:r>
      <w:r>
        <w:rPr>
          <w:rFonts w:hint="default"/>
          <w:lang w:val="en-US"/>
        </w:rPr>
        <w:t>P</w:t>
      </w:r>
      <w:r>
        <w:rPr>
          <w:rFonts w:hint="default"/>
        </w:rPr>
        <w:t xml:space="preserve">ara iniciar la </w:t>
      </w:r>
      <w:r>
        <w:rPr>
          <w:rFonts w:hint="default"/>
          <w:lang w:val="en-US"/>
        </w:rPr>
        <w:t>discusión</w:t>
      </w:r>
      <w:r>
        <w:rPr>
          <w:rFonts w:hint="default"/>
        </w:rPr>
        <w:t xml:space="preserve">, veamos como podemos determinar de forma aproximada, cual </w:t>
      </w:r>
      <w:r>
        <w:rPr>
          <w:rFonts w:hint="default"/>
          <w:lang w:val="en-US"/>
        </w:rPr>
        <w:t>podría</w:t>
      </w:r>
      <w:r>
        <w:rPr>
          <w:rFonts w:hint="default"/>
        </w:rPr>
        <w:t xml:space="preserve"> ser la complejidad de un problema.</w:t>
      </w:r>
    </w:p>
    <w:p/>
    <w:p/>
    <w:p>
      <w:pPr>
        <w:pStyle w:val="3"/>
        <w:ind w:left="0" w:right="0" w:firstLine="0"/>
      </w:pPr>
      <w:r>
        <w:rPr>
          <w:rFonts w:hint="default"/>
          <w:lang w:val="en-US"/>
        </w:rPr>
        <w:t>Complejidad de un problema</w:t>
      </w:r>
    </w:p>
    <w:p/>
    <w:p>
      <w:pPr>
        <w:rPr>
          <w:rFonts w:hint="default"/>
        </w:rPr>
      </w:pPr>
      <w:r>
        <w:rPr>
          <w:rFonts w:hint="default"/>
        </w:rPr>
        <w:t>No todos los problemas son iguales.</w:t>
      </w:r>
      <w:r>
        <w:rPr>
          <w:rFonts w:hint="default"/>
          <w:lang w:val="en-US"/>
        </w:rPr>
        <w:t xml:space="preserve"> Algunos de ellos podrán </w:t>
      </w:r>
      <w:r>
        <w:rPr>
          <w:rFonts w:hint="default"/>
        </w:rPr>
        <w:t>resolverse</w:t>
      </w:r>
      <w:r>
        <w:rPr>
          <w:rFonts w:hint="default"/>
          <w:lang w:val="en-US"/>
        </w:rPr>
        <w:t xml:space="preserve"> con </w:t>
      </w:r>
      <w:r>
        <w:rPr>
          <w:rFonts w:hint="default"/>
        </w:rPr>
        <w:t xml:space="preserve"> </w:t>
      </w:r>
      <w:r>
        <w:rPr>
          <w:rFonts w:hint="default"/>
          <w:lang w:val="en-US"/>
        </w:rPr>
        <w:t>facilidad</w:t>
      </w:r>
      <w:r>
        <w:rPr>
          <w:rFonts w:hint="default"/>
        </w:rPr>
        <w:t xml:space="preserve">, otros </w:t>
      </w:r>
      <w:r>
        <w:rPr>
          <w:rFonts w:hint="default"/>
          <w:lang w:val="en-US"/>
        </w:rPr>
        <w:t>serán</w:t>
      </w:r>
      <w:r>
        <w:rPr>
          <w:rFonts w:hint="default"/>
        </w:rPr>
        <w:t xml:space="preserve"> mas </w:t>
      </w:r>
      <w:r>
        <w:rPr>
          <w:rFonts w:hint="default"/>
          <w:lang w:val="en-US"/>
        </w:rPr>
        <w:t>difíciles</w:t>
      </w:r>
      <w:r>
        <w:rPr>
          <w:rFonts w:hint="default"/>
        </w:rPr>
        <w:t xml:space="preserve"> de resolver, mientras que otros </w:t>
      </w:r>
      <w:r>
        <w:rPr>
          <w:rFonts w:hint="default"/>
          <w:lang w:val="en-US"/>
        </w:rPr>
        <w:t>podrían</w:t>
      </w:r>
      <w:r>
        <w:rPr>
          <w:rFonts w:hint="default"/>
        </w:rPr>
        <w:t xml:space="preserve"> considerarse inabordables o incluso irresolubles.</w:t>
      </w:r>
      <w:r>
        <w:rPr>
          <w:rFonts w:hint="default"/>
          <w:lang w:val="en-US"/>
        </w:rPr>
        <w:t xml:space="preserve"> Así</w:t>
      </w:r>
      <w:r>
        <w:rPr>
          <w:rFonts w:hint="default"/>
        </w:rPr>
        <w:t xml:space="preserve"> </w:t>
      </w:r>
      <w:r>
        <w:rPr>
          <w:rFonts w:hint="default"/>
          <w:lang w:val="en-US"/>
        </w:rPr>
        <w:t>podríamos</w:t>
      </w:r>
      <w:r>
        <w:rPr>
          <w:rFonts w:hint="default"/>
        </w:rPr>
        <w:t xml:space="preserve"> clasificar a los problemas de acuerdo con su complejidad.</w:t>
      </w:r>
    </w:p>
    <w:p>
      <w:pPr>
        <w:rPr>
          <w:rFonts w:hint="default"/>
        </w:rPr>
      </w:pPr>
      <w:r>
        <w:rPr>
          <w:rFonts w:hint="default"/>
        </w:rPr>
        <w:t>Y cuando hablamos de complejidad, un buen indicador del grado de complejidad de</w:t>
      </w:r>
      <w:r>
        <w:rPr>
          <w:rFonts w:hint="default"/>
          <w:lang w:val="en-US"/>
        </w:rPr>
        <w:t xml:space="preserve"> un </w:t>
      </w:r>
      <w:r>
        <w:rPr>
          <w:rFonts w:hint="default"/>
        </w:rPr>
        <w:t xml:space="preserve">problema, es el numero de decisiones que deben tomarse para encontrar la </w:t>
      </w:r>
      <w:r>
        <w:rPr>
          <w:rFonts w:hint="default"/>
          <w:lang w:val="en-US"/>
        </w:rPr>
        <w:t>solución</w:t>
      </w:r>
      <w:r>
        <w:rPr>
          <w:rFonts w:hint="default"/>
        </w:rPr>
        <w:t>.</w:t>
      </w:r>
    </w:p>
    <w:p>
      <w:pPr>
        <w:rPr>
          <w:rFonts w:hint="default"/>
        </w:rPr>
      </w:pPr>
    </w:p>
    <w:p>
      <w:pPr>
        <w:rPr>
          <w:rFonts w:hint="default"/>
        </w:rPr>
      </w:pPr>
      <w:r>
        <w:rPr>
          <w:rFonts w:hint="default"/>
        </w:rPr>
        <w:t xml:space="preserve">Podemos ver a una </w:t>
      </w:r>
      <w:r>
        <w:rPr>
          <w:rFonts w:hint="default"/>
          <w:lang w:val="en-US"/>
        </w:rPr>
        <w:t>decisión</w:t>
      </w:r>
      <w:r>
        <w:rPr>
          <w:rFonts w:hint="default"/>
        </w:rPr>
        <w:t xml:space="preserve"> como, </w:t>
      </w:r>
      <w:r>
        <w:rPr>
          <w:rFonts w:hint="default"/>
          <w:lang w:val="en-US"/>
        </w:rPr>
        <w:t>una</w:t>
      </w:r>
      <w:r>
        <w:rPr>
          <w:rFonts w:hint="default"/>
        </w:rPr>
        <w:t xml:space="preserve"> </w:t>
      </w:r>
      <w:r>
        <w:rPr>
          <w:rFonts w:hint="default"/>
          <w:lang w:val="en-US"/>
        </w:rPr>
        <w:t>bifurcación</w:t>
      </w:r>
      <w:r>
        <w:rPr>
          <w:rFonts w:hint="default"/>
        </w:rPr>
        <w:t xml:space="preserve"> </w:t>
      </w:r>
      <w:r>
        <w:rPr>
          <w:rFonts w:hint="default"/>
          <w:lang w:val="en-US"/>
        </w:rPr>
        <w:t xml:space="preserve">en el </w:t>
      </w:r>
      <w:r>
        <w:rPr>
          <w:rFonts w:hint="default"/>
        </w:rPr>
        <w:t>camino.</w:t>
      </w:r>
    </w:p>
    <w:p>
      <w:pPr>
        <w:rPr>
          <w:rFonts w:hint="default"/>
        </w:rPr>
      </w:pPr>
      <w:r>
        <w:rPr>
          <w:rFonts w:hint="default"/>
        </w:rPr>
        <w:t>por donde debo continuar ?</w:t>
      </w:r>
    </w:p>
    <w:p>
      <w:pPr>
        <w:rPr>
          <w:rFonts w:hint="default"/>
        </w:rPr>
      </w:pPr>
    </w:p>
    <w:p>
      <w:r>
        <w:rPr>
          <w:rFonts w:hint="default"/>
        </w:rPr>
        <w:t>En lo que sigue pensaremos que, la complejidad de un problema aumenta con el numero de decisiones que deben tomarse para resolverlo.</w:t>
      </w:r>
    </w:p>
    <w:p/>
    <w:p/>
    <w:p/>
    <w:p/>
    <w:p/>
    <w:p/>
    <w:p>
      <w:pPr>
        <w:rPr>
          <w:rFonts w:hint="default"/>
        </w:rPr>
      </w:pPr>
      <w:r>
        <w:rPr>
          <w:rFonts w:hint="default"/>
          <w:lang w:val="en-US"/>
        </w:rPr>
        <w:t>L</w:t>
      </w:r>
      <w:r>
        <w:rPr>
          <w:rFonts w:hint="default"/>
        </w:rPr>
        <w:t>as decisiones tienen coste.</w:t>
      </w:r>
      <w:r>
        <w:rPr>
          <w:rFonts w:hint="default"/>
          <w:lang w:val="en-US"/>
        </w:rPr>
        <w:t xml:space="preserve"> C</w:t>
      </w:r>
      <w:r>
        <w:rPr>
          <w:rFonts w:hint="default"/>
        </w:rPr>
        <w:t xml:space="preserve">on cada </w:t>
      </w:r>
      <w:r>
        <w:rPr>
          <w:rFonts w:hint="default"/>
          <w:lang w:val="en-US"/>
        </w:rPr>
        <w:t>decisión</w:t>
      </w:r>
      <w:r>
        <w:rPr>
          <w:rFonts w:hint="default"/>
        </w:rPr>
        <w:t xml:space="preserve"> el camino se bifurca</w:t>
      </w:r>
      <w:r>
        <w:rPr>
          <w:rFonts w:hint="default"/>
          <w:lang w:val="en-US"/>
        </w:rPr>
        <w:t xml:space="preserve"> </w:t>
      </w:r>
      <w:r>
        <w:rPr>
          <w:rFonts w:hint="default"/>
        </w:rPr>
        <w:t xml:space="preserve">y a medida que aumenta el numero de decisiones que deben tomarse aumentan el numero de caminos que debemos recorrer para encontrar la </w:t>
      </w:r>
      <w:r>
        <w:rPr>
          <w:rFonts w:hint="default"/>
          <w:lang w:val="en-US"/>
        </w:rPr>
        <w:t>solución</w:t>
      </w:r>
      <w:r>
        <w:rPr>
          <w:rFonts w:hint="default"/>
        </w:rPr>
        <w:t xml:space="preserve"> </w:t>
      </w:r>
      <w:r>
        <w:rPr>
          <w:rFonts w:hint="default"/>
          <w:lang w:val="en-US"/>
        </w:rPr>
        <w:t xml:space="preserve">al </w:t>
      </w:r>
      <w:r>
        <w:rPr>
          <w:rFonts w:hint="default"/>
        </w:rPr>
        <w:t>problema.</w:t>
      </w:r>
    </w:p>
    <w:p>
      <w:pPr>
        <w:rPr>
          <w:rFonts w:hint="default"/>
        </w:rPr>
      </w:pPr>
      <w:r>
        <w:rPr>
          <w:rFonts w:hint="default"/>
          <w:lang w:val="en-US"/>
        </w:rPr>
        <w:t>Rápidamente</w:t>
      </w:r>
      <w:r>
        <w:rPr>
          <w:rFonts w:hint="default"/>
        </w:rPr>
        <w:t xml:space="preserve"> el numero de caminos tiende a infinito,</w:t>
      </w:r>
      <w:r>
        <w:rPr>
          <w:rFonts w:hint="default"/>
          <w:lang w:val="en-US"/>
        </w:rPr>
        <w:t xml:space="preserve"> </w:t>
      </w:r>
      <w:r>
        <w:rPr>
          <w:rFonts w:hint="default"/>
        </w:rPr>
        <w:t>o dicho de otro modo,</w:t>
      </w:r>
      <w:r>
        <w:rPr>
          <w:rFonts w:hint="default"/>
          <w:lang w:val="en-US"/>
        </w:rPr>
        <w:t xml:space="preserve"> e</w:t>
      </w:r>
      <w:r>
        <w:rPr>
          <w:rFonts w:hint="default"/>
        </w:rPr>
        <w:t>l numero de caminos se vuelve demasiado grande para recorrerlos todos con el tiempo y recursos disponibles.</w:t>
      </w:r>
    </w:p>
    <w:p>
      <w:pPr>
        <w:rPr>
          <w:rFonts w:hint="default"/>
        </w:rPr>
      </w:pPr>
    </w:p>
    <w:p>
      <w:pPr>
        <w:rPr>
          <w:rFonts w:hint="default"/>
        </w:rPr>
      </w:pPr>
      <w:r>
        <w:rPr>
          <w:rFonts w:hint="default"/>
        </w:rPr>
        <w:t>Digamos que queremos saber</w:t>
      </w:r>
      <w:r>
        <w:rPr>
          <w:rFonts w:hint="default"/>
          <w:lang w:val="en-US"/>
        </w:rPr>
        <w:t xml:space="preserve"> </w:t>
      </w:r>
      <w:r>
        <w:rPr>
          <w:rFonts w:hint="default"/>
        </w:rPr>
        <w:t>como ganar una partida de ajedrez.</w:t>
      </w:r>
    </w:p>
    <w:p>
      <w:pPr>
        <w:rPr>
          <w:rFonts w:hint="default"/>
        </w:rPr>
      </w:pPr>
      <w:r>
        <w:rPr>
          <w:rFonts w:hint="default"/>
          <w:lang w:val="en-US"/>
        </w:rPr>
        <w:t>P</w:t>
      </w:r>
      <w:r>
        <w:rPr>
          <w:rFonts w:hint="default"/>
        </w:rPr>
        <w:t>artiendo del estado inicial</w:t>
      </w:r>
      <w:r>
        <w:rPr>
          <w:rFonts w:hint="default"/>
          <w:lang w:val="en-US"/>
        </w:rPr>
        <w:t xml:space="preserve">, esto es, </w:t>
      </w:r>
      <w:r>
        <w:rPr>
          <w:rFonts w:hint="default"/>
        </w:rPr>
        <w:t xml:space="preserve">el tablero con las fichas en su </w:t>
      </w:r>
      <w:r>
        <w:rPr>
          <w:rFonts w:hint="default"/>
          <w:lang w:val="en-US"/>
        </w:rPr>
        <w:t>posición</w:t>
      </w:r>
      <w:r>
        <w:rPr>
          <w:rFonts w:hint="default"/>
        </w:rPr>
        <w:t xml:space="preserve"> de salida,</w:t>
      </w:r>
      <w:r>
        <w:rPr>
          <w:rFonts w:hint="default"/>
          <w:lang w:val="en-US"/>
        </w:rPr>
        <w:t xml:space="preserve"> </w:t>
      </w:r>
      <w:r>
        <w:rPr>
          <w:rFonts w:hint="default"/>
        </w:rPr>
        <w:t>cuantas posibles jugadas pueden hacerse ?</w:t>
      </w:r>
    </w:p>
    <w:p>
      <w:pPr>
        <w:rPr>
          <w:rFonts w:hint="default"/>
        </w:rPr>
      </w:pPr>
    </w:p>
    <w:p>
      <w:pPr>
        <w:rPr>
          <w:rFonts w:hint="default"/>
        </w:rPr>
      </w:pPr>
      <w:r>
        <w:rPr>
          <w:rFonts w:hint="default"/>
        </w:rPr>
        <w:t xml:space="preserve">Desde la </w:t>
      </w:r>
      <w:r>
        <w:rPr>
          <w:rFonts w:hint="default"/>
          <w:lang w:val="en-US"/>
        </w:rPr>
        <w:t>posición</w:t>
      </w:r>
      <w:r>
        <w:rPr>
          <w:rFonts w:hint="default"/>
        </w:rPr>
        <w:t xml:space="preserve"> inicial,</w:t>
      </w:r>
      <w:r>
        <w:rPr>
          <w:rFonts w:hint="default"/>
          <w:lang w:val="en-US"/>
        </w:rPr>
        <w:t xml:space="preserve"> </w:t>
      </w:r>
      <w:r>
        <w:rPr>
          <w:rFonts w:hint="default"/>
        </w:rPr>
        <w:t>puede moverse alguno de los peones o alguno de los caballos.</w:t>
      </w:r>
    </w:p>
    <w:p>
      <w:pPr>
        <w:rPr>
          <w:rFonts w:hint="default"/>
        </w:rPr>
      </w:pPr>
      <w:r>
        <w:rPr>
          <w:rFonts w:hint="default"/>
        </w:rPr>
        <w:t>Y esto significa, 20 posibles movimientos diferentes.</w:t>
      </w:r>
    </w:p>
    <w:p>
      <w:pPr>
        <w:rPr>
          <w:rFonts w:hint="default"/>
        </w:rPr>
      </w:pPr>
      <w:r>
        <w:rPr>
          <w:rFonts w:hint="default"/>
        </w:rPr>
        <w:t xml:space="preserve">Cual sera el mejor de </w:t>
      </w:r>
      <w:r>
        <w:rPr>
          <w:rFonts w:hint="default"/>
          <w:lang w:val="en-US"/>
        </w:rPr>
        <w:t xml:space="preserve">todos </w:t>
      </w:r>
      <w:r>
        <w:rPr>
          <w:rFonts w:hint="default"/>
        </w:rPr>
        <w:t>ellos ?</w:t>
      </w:r>
    </w:p>
    <w:p>
      <w:pPr>
        <w:rPr>
          <w:rFonts w:hint="default"/>
        </w:rPr>
      </w:pPr>
      <w:r>
        <w:rPr>
          <w:rFonts w:hint="default"/>
          <w:lang w:val="en-US"/>
        </w:rPr>
        <w:t>Tendré</w:t>
      </w:r>
      <w:r>
        <w:rPr>
          <w:rFonts w:hint="default"/>
        </w:rPr>
        <w:t xml:space="preserve"> que probarlos todos para decidir.</w:t>
      </w:r>
    </w:p>
    <w:p>
      <w:pPr>
        <w:rPr>
          <w:rFonts w:hint="default"/>
        </w:rPr>
      </w:pPr>
    </w:p>
    <w:p>
      <w:r>
        <w:rPr>
          <w:rFonts w:hint="default"/>
        </w:rPr>
        <w:t>Solo para comenzar la partida, desde el punto de salida pueden verse 20 posibles caminos.</w:t>
      </w:r>
    </w:p>
    <w:p/>
    <w:p/>
    <w:p/>
    <w:p>
      <w:pPr>
        <w:rPr>
          <w:rFonts w:hint="default"/>
        </w:rPr>
      </w:pPr>
      <w:r>
        <w:rPr>
          <w:rFonts w:hint="default"/>
        </w:rPr>
        <w:t xml:space="preserve">Cuantos movimientos diferentes </w:t>
      </w:r>
      <w:r>
        <w:rPr>
          <w:rFonts w:hint="default"/>
          <w:lang w:val="en-US"/>
        </w:rPr>
        <w:t>podrían</w:t>
      </w:r>
      <w:r>
        <w:rPr>
          <w:rFonts w:hint="default"/>
        </w:rPr>
        <w:t xml:space="preserve"> hacer las negras</w:t>
      </w:r>
      <w:r>
        <w:rPr>
          <w:rFonts w:hint="default"/>
          <w:lang w:val="en-US"/>
        </w:rPr>
        <w:t xml:space="preserve"> </w:t>
      </w:r>
      <w:r>
        <w:rPr>
          <w:rFonts w:hint="default"/>
        </w:rPr>
        <w:t>para responder a esta primera jugada de las blancas ?</w:t>
      </w:r>
    </w:p>
    <w:p>
      <w:pPr>
        <w:rPr>
          <w:rFonts w:hint="default"/>
        </w:rPr>
      </w:pPr>
      <w:r>
        <w:rPr>
          <w:rFonts w:hint="default"/>
        </w:rPr>
        <w:t>Otros 20.</w:t>
      </w:r>
    </w:p>
    <w:p>
      <w:pPr>
        <w:rPr>
          <w:rFonts w:hint="default"/>
        </w:rPr>
      </w:pPr>
      <w:r>
        <w:rPr>
          <w:rFonts w:hint="default"/>
        </w:rPr>
        <w:t>Esto creara 20 por 20 = 400 escenarios diferentes.</w:t>
      </w:r>
    </w:p>
    <w:p>
      <w:pPr>
        <w:rPr>
          <w:rFonts w:hint="default"/>
        </w:rPr>
      </w:pPr>
      <w:r>
        <w:rPr>
          <w:rFonts w:hint="default"/>
        </w:rPr>
        <w:t>Y solo se han movido 2 fichas, una blanca y una negra.</w:t>
      </w:r>
    </w:p>
    <w:p>
      <w:pPr>
        <w:rPr>
          <w:rFonts w:hint="default"/>
        </w:rPr>
      </w:pPr>
      <w:r>
        <w:rPr>
          <w:rFonts w:hint="default"/>
        </w:rPr>
        <w:t>Y con cada nuevo movimiento el numero de posibles caminos se multiplica.</w:t>
      </w:r>
    </w:p>
    <w:p>
      <w:pPr>
        <w:rPr>
          <w:rFonts w:hint="default"/>
        </w:rPr>
      </w:pPr>
      <w:r>
        <w:rPr>
          <w:rFonts w:hint="default"/>
        </w:rPr>
        <w:t>Cual de todos estos caminos me llevara al estado final deseado ?</w:t>
      </w:r>
    </w:p>
    <w:p>
      <w:pPr>
        <w:rPr>
          <w:rFonts w:hint="default"/>
        </w:rPr>
      </w:pPr>
      <w:r>
        <w:rPr>
          <w:rFonts w:hint="default"/>
        </w:rPr>
        <w:t>Cual de todos ellos me llevara a ganar la partida ?</w:t>
      </w:r>
    </w:p>
    <w:p>
      <w:pPr>
        <w:rPr>
          <w:rFonts w:hint="default"/>
        </w:rPr>
      </w:pPr>
    </w:p>
    <w:p>
      <w:pPr>
        <w:rPr>
          <w:rFonts w:hint="default"/>
        </w:rPr>
      </w:pPr>
      <w:r>
        <w:rPr>
          <w:rFonts w:hint="default"/>
          <w:lang w:val="en-US"/>
        </w:rPr>
        <w:t>Tendré</w:t>
      </w:r>
      <w:r>
        <w:rPr>
          <w:rFonts w:hint="default"/>
        </w:rPr>
        <w:t xml:space="preserve"> que recorrerlos todos para saberlo.</w:t>
      </w:r>
      <w:r>
        <w:rPr>
          <w:rFonts w:hint="default"/>
          <w:lang w:val="en-US"/>
        </w:rPr>
        <w:t xml:space="preserve"> </w:t>
      </w:r>
      <w:r>
        <w:rPr>
          <w:rFonts w:hint="default"/>
        </w:rPr>
        <w:t>Resolver este problema requerira recursos</w:t>
      </w:r>
      <w:r>
        <w:rPr>
          <w:rFonts w:hint="default"/>
          <w:lang w:val="en-US"/>
        </w:rPr>
        <w:t xml:space="preserve"> </w:t>
      </w:r>
      <w:r>
        <w:rPr>
          <w:rFonts w:hint="default"/>
        </w:rPr>
        <w:t>como tiempo y memoria.</w:t>
      </w:r>
    </w:p>
    <w:p>
      <w:pPr>
        <w:rPr>
          <w:rFonts w:hint="default"/>
          <w:lang w:val="en-US"/>
        </w:rPr>
      </w:pPr>
      <w:r>
        <w:rPr>
          <w:rFonts w:hint="default"/>
        </w:rPr>
        <w:t>Tiempo, para recorrer todos los posibles caminos,</w:t>
      </w:r>
      <w:r>
        <w:rPr>
          <w:rFonts w:hint="default"/>
          <w:lang w:val="en-US"/>
        </w:rPr>
        <w:t xml:space="preserve"> y </w:t>
      </w:r>
      <w:r>
        <w:rPr>
          <w:rFonts w:hint="default"/>
        </w:rPr>
        <w:t>memoria, para recordarlos todos y poder compararlos</w:t>
      </w:r>
      <w:r>
        <w:rPr>
          <w:rFonts w:hint="default"/>
          <w:lang w:val="en-US"/>
        </w:rPr>
        <w:t>.</w:t>
      </w:r>
    </w:p>
    <w:p>
      <w:pPr>
        <w:rPr>
          <w:rFonts w:hint="default"/>
        </w:rPr>
      </w:pPr>
      <w:r>
        <w:rPr>
          <w:rFonts w:hint="default"/>
        </w:rPr>
        <w:t>Solo así sabre cual es el mejor.</w:t>
      </w:r>
    </w:p>
    <w:p>
      <w:pPr>
        <w:rPr>
          <w:rFonts w:hint="default"/>
        </w:rPr>
      </w:pPr>
    </w:p>
    <w:p>
      <w:pPr>
        <w:rPr>
          <w:rFonts w:hint="default"/>
          <w:lang w:val="en-US"/>
        </w:rPr>
      </w:pPr>
      <w:r>
        <w:rPr>
          <w:rFonts w:hint="default"/>
          <w:lang w:val="en-US"/>
        </w:rPr>
        <w:t>L</w:t>
      </w:r>
      <w:r>
        <w:rPr>
          <w:rFonts w:hint="default"/>
        </w:rPr>
        <w:t>as decisiones, incrementan la complejidad del problema,</w:t>
      </w:r>
      <w:r>
        <w:rPr>
          <w:rFonts w:hint="default"/>
          <w:lang w:val="en-US"/>
        </w:rPr>
        <w:t xml:space="preserve"> y l</w:t>
      </w:r>
      <w:r>
        <w:rPr>
          <w:rFonts w:hint="default"/>
        </w:rPr>
        <w:t>os recursos necesarios para resolverlo</w:t>
      </w:r>
      <w:r>
        <w:rPr>
          <w:rFonts w:hint="default"/>
          <w:lang w:val="en-US"/>
        </w:rPr>
        <w:t>.</w:t>
      </w:r>
    </w:p>
    <w:p>
      <w:pPr>
        <w:rPr>
          <w:rFonts w:hint="default"/>
        </w:rPr>
      </w:pPr>
      <w:r>
        <w:rPr>
          <w:rFonts w:hint="default"/>
        </w:rPr>
        <w:t>Y eso se traduce en un incremento en el coste.</w:t>
      </w:r>
    </w:p>
    <w:p>
      <w:pPr>
        <w:rPr>
          <w:rFonts w:hint="default"/>
        </w:rPr>
      </w:pPr>
      <w:r>
        <w:rPr>
          <w:rFonts w:hint="default"/>
        </w:rPr>
        <w:t>Podemos decir que las decisiones son el problema,</w:t>
      </w:r>
      <w:r>
        <w:rPr>
          <w:rFonts w:hint="default"/>
          <w:lang w:val="en-US"/>
        </w:rPr>
        <w:t xml:space="preserve"> y </w:t>
      </w:r>
      <w:r>
        <w:rPr>
          <w:rFonts w:hint="default"/>
        </w:rPr>
        <w:t>cuantas mas decisiones,</w:t>
      </w:r>
      <w:r>
        <w:rPr>
          <w:rFonts w:hint="default"/>
          <w:lang w:val="en-US"/>
        </w:rPr>
        <w:t xml:space="preserve"> m</w:t>
      </w:r>
      <w:bookmarkStart w:id="16" w:name="_GoBack"/>
      <w:bookmarkEnd w:id="16"/>
      <w:r>
        <w:rPr>
          <w:rFonts w:hint="default"/>
        </w:rPr>
        <w:t>ayor es el problema.</w:t>
      </w:r>
    </w:p>
    <w:p>
      <w:pPr>
        <w:rPr>
          <w:rFonts w:hint="default"/>
        </w:rPr>
      </w:pPr>
    </w:p>
    <w:p>
      <w:pPr>
        <w:rPr>
          <w:rFonts w:hint="default"/>
        </w:rPr>
      </w:pPr>
      <w:r>
        <w:rPr>
          <w:rFonts w:hint="default"/>
        </w:rPr>
        <w:t>Los problemas se vuelven mas complejos a medida que aumenta el numero de decisiones que deben tomarse para resolverlo.</w:t>
      </w:r>
    </w:p>
    <w:p/>
    <w:p/>
    <w:p/>
    <w:p/>
    <w:p/>
    <w:p/>
    <w:p/>
    <w:p/>
    <w:p/>
    <w:p/>
    <w:p/>
    <w:p/>
    <w:p/>
    <w:p/>
    <w:p/>
    <w:p/>
    <w:p/>
    <w:p/>
    <w:p/>
    <w:p/>
    <w:p/>
    <w:p/>
    <w:p/>
    <w:p/>
    <w:p/>
    <w:p/>
    <w:p/>
    <w:p/>
    <w:p/>
    <w:p/>
    <w:p/>
    <w:p/>
    <w:p/>
    <w:p/>
    <w:p/>
    <w:p/>
    <w:p/>
    <w:p/>
    <w:p/>
    <w:p/>
    <w:p/>
    <w:p/>
    <w:p/>
    <w:p/>
    <w:p/>
    <w:p/>
    <w:p/>
    <w:p/>
    <w:p/>
    <w:p/>
    <w:p/>
    <w:p/>
    <w:p/>
    <w:p/>
    <w:p/>
    <w:p/>
    <w:p/>
    <w:p/>
    <w:p/>
    <w:p/>
    <w:p/>
    <w:p/>
    <w:p/>
    <w:p/>
    <w:p/>
    <w:p/>
    <w:p/>
    <w:p/>
    <w:p/>
    <w:p/>
    <w:p/>
    <w:p/>
    <w:p/>
    <w:p/>
    <w:p/>
    <w:p/>
    <w:p/>
    <w:p/>
    <w:p/>
    <w:p/>
    <w:p/>
    <w:p/>
    <w:p/>
    <w:p/>
    <w:p/>
    <w:p/>
    <w:p>
      <w:r>
        <w:t xml:space="preserve">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15" w:name="_Toc824322911"/>
      <w:r>
        <w:t>Perfect formatting for self-authors</w:t>
      </w:r>
      <w:bookmarkEnd w:id="1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w:t>
      </w:r>
    </w:p>
    <w:p/>
    <w:p/>
    <w:p/>
    <w:p/>
    <w:p/>
    <w:p/>
    <w:p/>
    <w:p/>
    <w:p/>
    <w:p/>
    <w:p/>
    <w:p/>
    <w:p/>
    <w:p/>
    <w:p/>
    <w:p/>
    <w:p/>
    <w:p/>
    <w:p/>
    <w:p/>
    <w:p/>
    <w:p/>
    <w:p/>
    <w:p/>
    <w:p/>
    <w:p/>
    <w:p/>
    <w:p/>
    <w:p/>
    <w:p/>
    <w:p/>
    <w:p/>
    <w:p/>
    <w:p/>
    <w:p/>
    <w:p/>
    <w:p/>
    <w:p/>
    <w:p/>
    <w:p/>
    <w:p/>
    <w:p/>
    <w:p/>
    <w:p/>
    <w:p/>
    <w:p/>
    <w:p/>
    <w:p/>
    <w:p/>
    <w:p/>
    <w:p/>
    <w:p/>
    <w:p/>
    <w:p/>
    <w:p/>
    <w:p/>
    <w:p/>
    <w:p/>
    <w:p/>
    <w:p/>
    <w:p/>
    <w:p/>
    <w:p/>
    <w:p/>
    <w:p/>
    <w:p/>
    <w:p/>
    <w:p/>
    <w:p/>
    <w:p/>
    <w:p/>
    <w:p/>
    <w:p/>
    <w:p/>
    <w:p/>
    <w:p/>
    <w:p/>
    <w:p/>
    <w:p/>
    <w:p/>
    <w:p/>
    <w:p/>
    <w:p/>
    <w:p>
      <w:r>
        <w:t xml:space="preserve">ooking Si ‘A1’ tiene todos los hijos posibles, </w:t>
      </w:r>
    </w:p>
    <w:p>
      <w:r>
        <w:t>estos ocuparían las posiciones (marcadas con X)</w:t>
      </w:r>
    </w:p>
    <w:p>
      <w:r>
        <w:t xml:space="preserve">que se muestran en el dibujo 7.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r>
        <w:t>P</w:t>
      </w:r>
      <w:r>
        <w:rPr>
          <w:rFonts w:hint="default"/>
          <w:lang w:val="en-US"/>
        </w:rPr>
        <w:t>complejidad de un problemas</w:t>
      </w:r>
      <w:r>
        <w:t>puesta en marcha erfect formatting for self-authors</w:t>
      </w:r>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r>
        <w:t>Print-ready typesetting &amp; layout</w:t>
      </w:r>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r>
        <w:t>Adding new content</w:t>
      </w:r>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r>
        <w:t>Using chapter title on the header</w:t>
      </w:r>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r>
        <w:t>Our “Important Notes”</w:t>
      </w:r>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r>
        <w:t>Help us by accrediting!</w:t>
      </w:r>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r>
        <w:t>This is level 2 heading</w:t>
      </w:r>
    </w:p>
    <w:p>
      <w:pPr>
        <w:widowControl/>
        <w:bidi w:val="0"/>
        <w:spacing w:before="0" w:after="120" w:line="264" w:lineRule="auto"/>
        <w:ind w:left="0" w:right="0" w:firstLine="432"/>
        <w:jc w:val="both"/>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p>
    <w:sectPr>
      <w:headerReference r:id="rId42" w:type="first"/>
      <w:footerReference r:id="rId45" w:type="first"/>
      <w:headerReference r:id="rId40" w:type="default"/>
      <w:footerReference r:id="rId43" w:type="default"/>
      <w:headerReference r:id="rId41" w:type="even"/>
      <w:footerReference r:id="rId44" w:type="even"/>
      <w:pgSz w:w="8390" w:h="11905"/>
      <w:pgMar w:top="862" w:right="864" w:bottom="862" w:left="864" w:header="576" w:footer="578" w:gutter="289"/>
      <w:pgNumType w:fmt="decimal"/>
      <w:cols w:space="0" w:num="1"/>
      <w:formProt w:val="0"/>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legreya">
    <w:altName w:val="Liberation Mono"/>
    <w:panose1 w:val="00000500000000000000"/>
    <w:charset w:val="00"/>
    <w:family w:val="roman"/>
    <w:pitch w:val="default"/>
    <w:sig w:usb0="00000000" w:usb1="00000000" w:usb2="00000000" w:usb3="00000000" w:csb0="2000019F" w:csb1="00000000"/>
  </w:font>
  <w:font w:name="Liberation Mono">
    <w:panose1 w:val="02070409020205020404"/>
    <w:charset w:val="00"/>
    <w:family w:val="auto"/>
    <w:pitch w:val="default"/>
    <w:sig w:usb0="E0000AFF" w:usb1="400078FF" w:usb2="00000001" w:usb3="00000000" w:csb0="600001BF" w:csb1="DFF70000"/>
  </w:font>
  <w:font w:name="PMingLiU">
    <w:altName w:val="SimSun"/>
    <w:panose1 w:val="00000000000000000000"/>
    <w:charset w:val="86"/>
    <w:family w:val="auto"/>
    <w:pitch w:val="default"/>
    <w:sig w:usb0="00000000" w:usb1="00000000" w:usb2="00000000" w:usb3="00000000" w:csb0="00000000" w:csb1="00000000"/>
  </w:font>
  <w:font w:name="Montserrat">
    <w:altName w:val="Liberation Mono"/>
    <w:panose1 w:val="00000500000000000000"/>
    <w:charset w:val="00"/>
    <w:family w:val="roman"/>
    <w:pitch w:val="default"/>
    <w:sig w:usb0="00000000" w:usb1="00000000" w:usb2="00000000" w:usb3="00000000" w:csb0="20000197" w:csb1="00000000"/>
  </w:font>
  <w:font w:name="Open Sans">
    <w:altName w:val="Times New Roman"/>
    <w:panose1 w:val="00000000000000000000"/>
    <w:charset w:val="00"/>
    <w:family w:val="auto"/>
    <w:pitch w:val="default"/>
    <w:sig w:usb0="00000000" w:usb1="00000000" w:usb2="00000000" w:usb3="00000000" w:csb0="00000000" w:csb1="00000000"/>
  </w:font>
  <w:font w:name="Open Sans Semibold">
    <w:altName w:val="Liberation Mono"/>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Lucida Sans">
    <w:panose1 w:val="020B0602030504020204"/>
    <w:charset w:val="00"/>
    <w:family w:val="roman"/>
    <w:pitch w:val="default"/>
    <w:sig w:usb0="00000003" w:usb1="00000000" w:usb2="00000000" w:usb3="00000000" w:csb0="20000001" w:csb1="00000000"/>
  </w:font>
  <w:font w:name="Segoe UI">
    <w:panose1 w:val="020B0502040204020203"/>
    <w:charset w:val="00"/>
    <w:family w:val="roman"/>
    <w:pitch w:val="default"/>
    <w:sig w:usb0="E4002EFF" w:usb1="C000E47F" w:usb2="00000009" w:usb3="00000000" w:csb0="200001FF" w:csb1="00000000"/>
  </w:font>
  <w:font w:name="Liberation Sans">
    <w:panose1 w:val="020B0604020202020204"/>
    <w:charset w:val="00"/>
    <w:family w:val="roman"/>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Noto Sans">
    <w:panose1 w:val="020B0502040504020204"/>
    <w:charset w:val="00"/>
    <w:family w:val="roman"/>
    <w:pitch w:val="default"/>
    <w:sig w:usb0="E00002FF" w:usb1="4000001F" w:usb2="08000029" w:usb3="00100000" w:csb0="00000000" w:csb1="00000000"/>
  </w:font>
  <w:font w:name="Montserrat Light">
    <w:altName w:val="Liberation Mono"/>
    <w:panose1 w:val="00000000000000000000"/>
    <w:charset w:val="00"/>
    <w:family w:val="roman"/>
    <w:pitch w:val="default"/>
    <w:sig w:usb0="00000000" w:usb1="00000000" w:usb2="00000000" w:usb3="00000000" w:csb0="00000000" w:csb1="00000000"/>
  </w:font>
  <w:font w:name="OpenSymbol">
    <w:panose1 w:val="05010000000000000000"/>
    <w:charset w:val="00"/>
    <w:family w:val="roman"/>
    <w:pitch w:val="default"/>
    <w:sig w:usb0="800000AF" w:usb1="1001ECEA" w:usb2="00000000" w:usb3="00000000" w:csb0="80000001" w:csb1="00000000"/>
  </w:font>
  <w:font w:name="Liberation Serif">
    <w:panose1 w:val="02020603050405020304"/>
    <w:charset w:val="00"/>
    <w:family w:val="roman"/>
    <w:pitch w:val="default"/>
    <w:sig w:usb0="E0000AFF" w:usb1="500078FF" w:usb2="00000021" w:usb3="00000000" w:csb0="600001BF" w:csb1="DFF70000"/>
  </w:font>
  <w:font w:name="Alegreya Black">
    <w:altName w:val="Liberation Mono"/>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5</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p>
  <w:p>
    <w:pPr>
      <w:pStyle w:val="34"/>
      <w:jc w:val="right"/>
      <w:rPr>
        <w:sz w:val="22"/>
        <w:szCs w:val="26"/>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43</w:t>
    </w:r>
    <w:r>
      <w:fldChar w:fldCharType="end"/>
    </w:r>
  </w:p>
  <w:p>
    <w:pPr>
      <w:pStyle w:val="34"/>
      <w:jc w:val="right"/>
      <w:rPr>
        <w:sz w:val="22"/>
        <w:szCs w:val="26"/>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13</w:t>
    </w:r>
    <w:r>
      <w:fldChar w:fldCharType="end"/>
    </w:r>
  </w:p>
  <w:p>
    <w:pPr>
      <w:pStyle w:val="34"/>
      <w:jc w:val="right"/>
      <w:rPr>
        <w:sz w:val="22"/>
        <w:szCs w:val="26"/>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12</w:t>
    </w:r>
    <w:r>
      <w:fldChar w:fldCharType="end"/>
    </w:r>
    <w:r>
      <w:t xml:space="preserve">  |  Author Name</w:t>
    </w:r>
  </w:p>
  <w:p>
    <w:pPr>
      <w:pStyle w:val="34"/>
      <w:rPr>
        <w:sz w:val="22"/>
        <w:szCs w:val="26"/>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41</w:t>
    </w:r>
    <w:r>
      <w:fldChar w:fldCharType="end"/>
    </w:r>
  </w:p>
  <w:p>
    <w:pPr>
      <w:pStyle w:val="34"/>
      <w:jc w:val="right"/>
      <w:rPr>
        <w:sz w:val="22"/>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p>
    <w:pPr>
      <w:pStyle w:val="34"/>
      <w:rPr>
        <w:sz w:val="22"/>
        <w:szCs w:val="26"/>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
    <w:nsid w:val="B9EC44D8"/>
    <w:multiLevelType w:val="singleLevel"/>
    <w:tmpl w:val="B9EC44D8"/>
    <w:lvl w:ilvl="0" w:tentative="0">
      <w:start w:val="1"/>
      <w:numFmt w:val="decimal"/>
      <w:lvlText w:val="%1."/>
      <w:lvlJc w:val="left"/>
      <w:pPr>
        <w:tabs>
          <w:tab w:val="left" w:pos="425"/>
        </w:tabs>
        <w:ind w:left="425" w:leftChars="0" w:hanging="425" w:firstLineChars="0"/>
      </w:pPr>
      <w:rPr>
        <w:rFonts w:hint="default"/>
      </w:rPr>
    </w:lvl>
  </w:abstractNum>
  <w:abstractNum w:abstractNumId="2">
    <w:nsid w:val="BF205925"/>
    <w:multiLevelType w:val="multilevel"/>
    <w:tmpl w:val="BF205925"/>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3">
    <w:nsid w:val="CCDDA03A"/>
    <w:multiLevelType w:val="singleLevel"/>
    <w:tmpl w:val="CCDDA0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F092B84"/>
    <w:multiLevelType w:val="multilevel"/>
    <w:tmpl w:val="CF092B8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5">
    <w:nsid w:val="0053208E"/>
    <w:multiLevelType w:val="multilevel"/>
    <w:tmpl w:val="0053208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6">
    <w:nsid w:val="03D62ECE"/>
    <w:multiLevelType w:val="multilevel"/>
    <w:tmpl w:val="03D62EC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7">
    <w:nsid w:val="25B654F3"/>
    <w:multiLevelType w:val="multilevel"/>
    <w:tmpl w:val="25B654F3"/>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8">
    <w:nsid w:val="59ADCABA"/>
    <w:multiLevelType w:val="multilevel"/>
    <w:tmpl w:val="59ADCABA"/>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9">
    <w:nsid w:val="618F91DC"/>
    <w:multiLevelType w:val="singleLevel"/>
    <w:tmpl w:val="618F91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775F73AD"/>
    <w:multiLevelType w:val="singleLevel"/>
    <w:tmpl w:val="775F73A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4"/>
  </w:num>
  <w:num w:numId="3">
    <w:abstractNumId w:val="8"/>
  </w:num>
  <w:num w:numId="4">
    <w:abstractNumId w:val="2"/>
  </w:num>
  <w:num w:numId="5">
    <w:abstractNumId w:val="0"/>
  </w:num>
  <w:num w:numId="6">
    <w:abstractNumId w:val="6"/>
  </w:num>
  <w:num w:numId="7">
    <w:abstractNumId w:val="7"/>
  </w:num>
  <w:num w:numId="8">
    <w:abstractNumId w:val="9"/>
  </w:num>
  <w:num w:numId="9">
    <w:abstractNumId w:val="1"/>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mirrorMargins w:val="1"/>
  <w:documentProtection w:enforcement="0"/>
  <w:defaultTabStop w:val="720"/>
  <w:autoHyphenation/>
  <w:evenAndOddHeaders w:val="1"/>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529460A"/>
    <w:rsid w:val="05AC6BC2"/>
    <w:rsid w:val="07394CC6"/>
    <w:rsid w:val="0BD2259C"/>
    <w:rsid w:val="0CC311CB"/>
    <w:rsid w:val="0ED7326D"/>
    <w:rsid w:val="107A4035"/>
    <w:rsid w:val="13704923"/>
    <w:rsid w:val="1D1E53DD"/>
    <w:rsid w:val="202266C9"/>
    <w:rsid w:val="24AF2495"/>
    <w:rsid w:val="26BF3E0E"/>
    <w:rsid w:val="2BA512B1"/>
    <w:rsid w:val="2CBC2436"/>
    <w:rsid w:val="347E1110"/>
    <w:rsid w:val="364F51F2"/>
    <w:rsid w:val="367B35A2"/>
    <w:rsid w:val="36B139FE"/>
    <w:rsid w:val="3BA0323D"/>
    <w:rsid w:val="3C084DAD"/>
    <w:rsid w:val="3CD51154"/>
    <w:rsid w:val="48FD751A"/>
    <w:rsid w:val="50ED6D34"/>
    <w:rsid w:val="529D44C1"/>
    <w:rsid w:val="53EE55CC"/>
    <w:rsid w:val="55D87DB9"/>
    <w:rsid w:val="592F685B"/>
    <w:rsid w:val="5DE14183"/>
    <w:rsid w:val="62541E1B"/>
    <w:rsid w:val="64D8214F"/>
    <w:rsid w:val="656358BE"/>
    <w:rsid w:val="664E60E1"/>
    <w:rsid w:val="67016E8E"/>
    <w:rsid w:val="6724586B"/>
    <w:rsid w:val="6D4D2A68"/>
    <w:rsid w:val="6F280920"/>
    <w:rsid w:val="715E1BEB"/>
    <w:rsid w:val="71607430"/>
    <w:rsid w:val="72EE0EA3"/>
    <w:rsid w:val="74437FBF"/>
    <w:rsid w:val="74647FE7"/>
    <w:rsid w:val="750D4BB2"/>
    <w:rsid w:val="75DC697D"/>
    <w:rsid w:val="774D356D"/>
    <w:rsid w:val="79763444"/>
    <w:rsid w:val="7B620780"/>
    <w:rsid w:val="7C570B9F"/>
    <w:rsid w:val="7E3B6559"/>
    <w:rsid w:val="7F321132"/>
    <w:rsid w:val="7F3B6AFD"/>
    <w:rsid w:val="7FEC78B4"/>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legreya" w:hAnsi="Alegreya" w:eastAsia="PMingLiU"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0" w:semiHidden="0" w:name="No Spacing"/>
    <w:lsdException w:qFormat="1" w:unhideWhenUsed="0" w:uiPriority="0" w:semiHidden="0" w:name="List Paragraph"/>
    <w:lsdException w:qFormat="1" w:unhideWhenUsed="0" w:uiPriority="0" w:semiHidden="0" w:name="Quote"/>
    <w:lsdException w:qFormat="1" w:unhideWhenUsed="0" w:uiPriority="0" w:semiHidden="0" w:name="Intense Quote"/>
  </w:latentStyles>
  <w:style w:type="paragraph" w:default="1" w:styleId="1">
    <w:name w:val="Normal"/>
    <w:qFormat/>
    <w:uiPriority w:val="0"/>
    <w:pPr>
      <w:widowControl/>
      <w:suppressAutoHyphens/>
      <w:overflowPunct w:val="0"/>
      <w:bidi w:val="0"/>
      <w:spacing w:before="0" w:after="120" w:line="264" w:lineRule="auto"/>
      <w:ind w:left="0" w:right="0" w:firstLine="432"/>
      <w:jc w:val="both"/>
    </w:pPr>
    <w:rPr>
      <w:rFonts w:ascii="Alegreya" w:hAnsi="Alegreya" w:eastAsia="PMingLiU" w:cs="Arial"/>
      <w:color w:val="auto"/>
      <w:kern w:val="0"/>
      <w:sz w:val="22"/>
      <w:szCs w:val="22"/>
      <w:lang w:val="en-US" w:eastAsia="zh-TW" w:bidi="ar-SA"/>
    </w:rPr>
  </w:style>
  <w:style w:type="paragraph" w:styleId="2">
    <w:name w:val="heading 1"/>
    <w:basedOn w:val="1"/>
    <w:next w:val="1"/>
    <w:link w:val="40"/>
    <w:qFormat/>
    <w:uiPriority w:val="0"/>
    <w:pPr>
      <w:spacing w:before="0" w:after="480" w:line="240" w:lineRule="auto"/>
      <w:ind w:left="432" w:right="432" w:firstLine="0"/>
      <w:contextualSpacing/>
      <w:jc w:val="center"/>
      <w:outlineLvl w:val="0"/>
    </w:pPr>
    <w:rPr>
      <w:rFonts w:ascii="Montserrat" w:hAnsi="Montserrat" w:eastAsia="PMingLiU" w:cs="Open Sans"/>
      <w:b/>
      <w:bCs/>
      <w:caps/>
      <w:sz w:val="28"/>
      <w:szCs w:val="28"/>
    </w:rPr>
  </w:style>
  <w:style w:type="paragraph" w:styleId="3">
    <w:name w:val="heading 2"/>
    <w:basedOn w:val="1"/>
    <w:next w:val="1"/>
    <w:link w:val="41"/>
    <w:qFormat/>
    <w:uiPriority w:val="0"/>
    <w:pPr>
      <w:spacing w:before="240" w:after="120" w:line="276" w:lineRule="auto"/>
      <w:ind w:left="0" w:right="0" w:firstLine="0"/>
      <w:contextualSpacing/>
      <w:jc w:val="center"/>
      <w:outlineLvl w:val="1"/>
    </w:pPr>
    <w:rPr>
      <w:rFonts w:eastAsia="PMingLiU" w:cs="Open Sans Semibold"/>
      <w:b/>
      <w:bCs/>
      <w:sz w:val="26"/>
      <w:szCs w:val="26"/>
    </w:rPr>
  </w:style>
  <w:style w:type="paragraph" w:styleId="4">
    <w:name w:val="heading 3"/>
    <w:basedOn w:val="1"/>
    <w:next w:val="1"/>
    <w:link w:val="42"/>
    <w:qFormat/>
    <w:uiPriority w:val="0"/>
    <w:pPr>
      <w:spacing w:before="240" w:after="120" w:line="271" w:lineRule="auto"/>
      <w:ind w:left="0" w:right="0" w:firstLine="0"/>
      <w:contextualSpacing/>
      <w:jc w:val="left"/>
      <w:outlineLvl w:val="2"/>
    </w:pPr>
    <w:rPr>
      <w:rFonts w:eastAsia="PMingLiU" w:cs="Open Sans Semibold"/>
      <w:b/>
      <w:bCs/>
      <w:sz w:val="24"/>
      <w:szCs w:val="24"/>
    </w:rPr>
  </w:style>
  <w:style w:type="paragraph" w:styleId="5">
    <w:name w:val="heading 4"/>
    <w:basedOn w:val="1"/>
    <w:next w:val="1"/>
    <w:link w:val="43"/>
    <w:qFormat/>
    <w:uiPriority w:val="0"/>
    <w:pPr>
      <w:spacing w:before="240" w:after="120"/>
      <w:ind w:left="0" w:right="0" w:firstLine="0"/>
      <w:contextualSpacing/>
      <w:jc w:val="left"/>
      <w:outlineLvl w:val="3"/>
    </w:pPr>
    <w:rPr>
      <w:rFonts w:eastAsia="PMingLiU" w:cs="Times New Roman"/>
      <w:b/>
      <w:bCs/>
      <w:i/>
      <w:iCs/>
    </w:rPr>
  </w:style>
  <w:style w:type="paragraph" w:styleId="6">
    <w:name w:val="heading 5"/>
    <w:basedOn w:val="1"/>
    <w:next w:val="1"/>
    <w:link w:val="44"/>
    <w:qFormat/>
    <w:uiPriority w:val="0"/>
    <w:pPr>
      <w:spacing w:before="200" w:after="0"/>
      <w:ind w:left="0" w:right="0" w:firstLine="432"/>
      <w:outlineLvl w:val="4"/>
    </w:pPr>
    <w:rPr>
      <w:rFonts w:ascii="Cambria" w:hAnsi="Cambria" w:eastAsia="PMingLiU" w:cs="Times New Roman"/>
      <w:b/>
      <w:bCs/>
      <w:color w:val="7F7F7F"/>
    </w:rPr>
  </w:style>
  <w:style w:type="paragraph" w:styleId="7">
    <w:name w:val="heading 6"/>
    <w:basedOn w:val="1"/>
    <w:next w:val="1"/>
    <w:link w:val="45"/>
    <w:qFormat/>
    <w:uiPriority w:val="0"/>
    <w:pPr>
      <w:spacing w:before="0" w:after="0" w:line="271" w:lineRule="auto"/>
      <w:ind w:left="0" w:right="0" w:firstLine="432"/>
      <w:outlineLvl w:val="5"/>
    </w:pPr>
    <w:rPr>
      <w:rFonts w:ascii="Cambria" w:hAnsi="Cambria" w:eastAsia="PMingLiU" w:cs="Times New Roman"/>
      <w:b/>
      <w:bCs/>
      <w:i/>
      <w:iCs/>
      <w:color w:val="7F7F7F"/>
    </w:rPr>
  </w:style>
  <w:style w:type="paragraph" w:styleId="8">
    <w:name w:val="heading 7"/>
    <w:basedOn w:val="1"/>
    <w:next w:val="1"/>
    <w:link w:val="46"/>
    <w:qFormat/>
    <w:uiPriority w:val="0"/>
    <w:pPr>
      <w:spacing w:before="0" w:after="0"/>
      <w:ind w:left="0" w:right="0" w:firstLine="432"/>
      <w:outlineLvl w:val="6"/>
    </w:pPr>
    <w:rPr>
      <w:rFonts w:ascii="Cambria" w:hAnsi="Cambria" w:eastAsia="PMingLiU" w:cs="Times New Roman"/>
      <w:i/>
      <w:iCs/>
    </w:rPr>
  </w:style>
  <w:style w:type="paragraph" w:styleId="9">
    <w:name w:val="heading 8"/>
    <w:basedOn w:val="1"/>
    <w:next w:val="1"/>
    <w:link w:val="47"/>
    <w:qFormat/>
    <w:uiPriority w:val="0"/>
    <w:pPr>
      <w:spacing w:before="0" w:after="0"/>
      <w:ind w:left="0" w:right="0" w:firstLine="432"/>
      <w:outlineLvl w:val="7"/>
    </w:pPr>
    <w:rPr>
      <w:rFonts w:ascii="Cambria" w:hAnsi="Cambria" w:eastAsia="PMingLiU" w:cs="Times New Roman"/>
      <w:sz w:val="20"/>
      <w:szCs w:val="20"/>
    </w:rPr>
  </w:style>
  <w:style w:type="paragraph" w:styleId="10">
    <w:name w:val="heading 9"/>
    <w:basedOn w:val="1"/>
    <w:next w:val="1"/>
    <w:link w:val="48"/>
    <w:qFormat/>
    <w:uiPriority w:val="0"/>
    <w:pPr>
      <w:spacing w:before="0" w:after="0"/>
      <w:ind w:left="0" w:right="0" w:firstLine="432"/>
      <w:outlineLvl w:val="8"/>
    </w:pPr>
    <w:rPr>
      <w:rFonts w:ascii="Cambria" w:hAnsi="Cambria" w:eastAsia="PMingLiU" w:cs="Times New Roman"/>
      <w:i/>
      <w:iCs/>
      <w:spacing w:val="5"/>
      <w:sz w:val="20"/>
      <w:szCs w:val="20"/>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character" w:styleId="13">
    <w:name w:val="annotation reference"/>
    <w:basedOn w:val="11"/>
    <w:qFormat/>
    <w:uiPriority w:val="0"/>
    <w:rPr>
      <w:sz w:val="16"/>
      <w:szCs w:val="16"/>
    </w:rPr>
  </w:style>
  <w:style w:type="character" w:styleId="14">
    <w:name w:val="Emphasis"/>
    <w:qFormat/>
    <w:uiPriority w:val="0"/>
    <w:rPr>
      <w:b/>
      <w:bCs/>
      <w:i/>
      <w:iCs/>
      <w:spacing w:val="10"/>
      <w:shd w:val="clear" w:fill="auto"/>
    </w:rPr>
  </w:style>
  <w:style w:type="character" w:styleId="15">
    <w:name w:val="Hyperlink"/>
    <w:basedOn w:val="11"/>
    <w:qFormat/>
    <w:uiPriority w:val="0"/>
    <w:rPr>
      <w:color w:val="0000FF"/>
      <w:u w:val="single"/>
    </w:rPr>
  </w:style>
  <w:style w:type="character" w:styleId="16">
    <w:name w:val="Strong"/>
    <w:qFormat/>
    <w:uiPriority w:val="0"/>
    <w:rPr>
      <w:b/>
      <w:bCs/>
    </w:rPr>
  </w:style>
  <w:style w:type="paragraph" w:styleId="17">
    <w:name w:val="index 1"/>
    <w:basedOn w:val="1"/>
    <w:next w:val="1"/>
    <w:qFormat/>
    <w:uiPriority w:val="0"/>
  </w:style>
  <w:style w:type="paragraph" w:styleId="18">
    <w:name w:val="toc 3"/>
    <w:basedOn w:val="1"/>
    <w:next w:val="1"/>
    <w:qFormat/>
    <w:uiPriority w:val="0"/>
    <w:pPr>
      <w:spacing w:before="0" w:after="100" w:line="276" w:lineRule="auto"/>
      <w:ind w:left="440" w:right="0" w:firstLine="0"/>
      <w:jc w:val="left"/>
    </w:pPr>
    <w:rPr>
      <w:rFonts w:ascii="Calibri" w:hAnsi="Calibri"/>
    </w:rPr>
  </w:style>
  <w:style w:type="paragraph" w:styleId="19">
    <w:name w:val="toc 9"/>
    <w:basedOn w:val="1"/>
    <w:next w:val="1"/>
    <w:qFormat/>
    <w:uiPriority w:val="0"/>
    <w:pPr>
      <w:spacing w:before="0" w:after="100" w:line="276" w:lineRule="auto"/>
      <w:ind w:left="1760" w:right="0" w:firstLine="0"/>
      <w:jc w:val="left"/>
    </w:pPr>
    <w:rPr>
      <w:rFonts w:ascii="Calibri" w:hAnsi="Calibri"/>
    </w:rPr>
  </w:style>
  <w:style w:type="paragraph" w:styleId="20">
    <w:name w:val="caption"/>
    <w:basedOn w:val="1"/>
    <w:next w:val="1"/>
    <w:qFormat/>
    <w:uiPriority w:val="0"/>
    <w:pPr>
      <w:suppressLineNumbers/>
      <w:spacing w:before="120" w:after="120"/>
    </w:pPr>
    <w:rPr>
      <w:rFonts w:cs="Lucida Sans"/>
      <w:i/>
      <w:iCs/>
      <w:sz w:val="24"/>
      <w:szCs w:val="24"/>
    </w:rPr>
  </w:style>
  <w:style w:type="paragraph" w:styleId="21">
    <w:name w:val="toc 7"/>
    <w:basedOn w:val="1"/>
    <w:next w:val="1"/>
    <w:qFormat/>
    <w:uiPriority w:val="0"/>
    <w:pPr>
      <w:spacing w:before="0" w:after="100" w:line="276" w:lineRule="auto"/>
      <w:ind w:left="1320" w:right="0" w:firstLine="0"/>
      <w:jc w:val="left"/>
    </w:pPr>
    <w:rPr>
      <w:rFonts w:ascii="Calibri" w:hAnsi="Calibri"/>
    </w:rPr>
  </w:style>
  <w:style w:type="paragraph" w:styleId="22">
    <w:name w:val="toc 1"/>
    <w:basedOn w:val="1"/>
    <w:next w:val="1"/>
    <w:qFormat/>
    <w:uiPriority w:val="0"/>
    <w:pPr>
      <w:tabs>
        <w:tab w:val="right" w:leader="dot" w:pos="5174"/>
      </w:tabs>
      <w:ind w:left="0" w:right="0" w:firstLine="216"/>
    </w:pPr>
  </w:style>
  <w:style w:type="paragraph" w:styleId="23">
    <w:name w:val="toc 8"/>
    <w:basedOn w:val="1"/>
    <w:next w:val="1"/>
    <w:qFormat/>
    <w:uiPriority w:val="0"/>
    <w:pPr>
      <w:spacing w:before="0" w:after="100" w:line="276" w:lineRule="auto"/>
      <w:ind w:left="1540" w:right="0" w:firstLine="0"/>
      <w:jc w:val="left"/>
    </w:pPr>
    <w:rPr>
      <w:rFonts w:ascii="Calibri" w:hAnsi="Calibri"/>
    </w:rPr>
  </w:style>
  <w:style w:type="paragraph" w:styleId="24">
    <w:name w:val="toc 2"/>
    <w:basedOn w:val="1"/>
    <w:next w:val="1"/>
    <w:qFormat/>
    <w:uiPriority w:val="0"/>
    <w:pPr>
      <w:spacing w:before="0" w:after="100"/>
      <w:ind w:left="220" w:right="0" w:firstLine="432"/>
    </w:pPr>
  </w:style>
  <w:style w:type="paragraph" w:styleId="25">
    <w:name w:val="annotation subject"/>
    <w:basedOn w:val="26"/>
    <w:next w:val="26"/>
    <w:link w:val="67"/>
    <w:qFormat/>
    <w:uiPriority w:val="0"/>
    <w:rPr>
      <w:b/>
      <w:bCs/>
    </w:rPr>
  </w:style>
  <w:style w:type="paragraph" w:styleId="26">
    <w:name w:val="annotation text"/>
    <w:basedOn w:val="1"/>
    <w:link w:val="66"/>
    <w:qFormat/>
    <w:uiPriority w:val="0"/>
    <w:pPr>
      <w:spacing w:before="0" w:after="160" w:line="240" w:lineRule="auto"/>
      <w:ind w:left="0" w:right="0" w:firstLine="0"/>
      <w:jc w:val="left"/>
    </w:pPr>
    <w:rPr>
      <w:rFonts w:ascii="Calibri" w:hAnsi="Calibri" w:eastAsia="Calibri"/>
      <w:sz w:val="20"/>
      <w:szCs w:val="20"/>
      <w:lang w:eastAsia="en-US"/>
    </w:rPr>
  </w:style>
  <w:style w:type="paragraph" w:styleId="27">
    <w:name w:val="Balloon Text"/>
    <w:basedOn w:val="1"/>
    <w:link w:val="64"/>
    <w:qFormat/>
    <w:uiPriority w:val="0"/>
    <w:pPr>
      <w:spacing w:before="0" w:after="0" w:line="240" w:lineRule="auto"/>
      <w:ind w:left="0" w:right="0" w:firstLine="0"/>
      <w:jc w:val="left"/>
    </w:pPr>
    <w:rPr>
      <w:rFonts w:ascii="Segoe UI" w:hAnsi="Segoe UI" w:eastAsia="Calibri" w:cs="Segoe UI"/>
      <w:sz w:val="18"/>
      <w:szCs w:val="18"/>
      <w:lang w:eastAsia="en-US"/>
    </w:rPr>
  </w:style>
  <w:style w:type="paragraph" w:styleId="28">
    <w:name w:val="toc 6"/>
    <w:basedOn w:val="1"/>
    <w:next w:val="1"/>
    <w:qFormat/>
    <w:uiPriority w:val="0"/>
    <w:pPr>
      <w:spacing w:before="0" w:after="100" w:line="276" w:lineRule="auto"/>
      <w:ind w:left="1100" w:right="0" w:firstLine="0"/>
      <w:jc w:val="left"/>
    </w:pPr>
    <w:rPr>
      <w:rFonts w:ascii="Calibri" w:hAnsi="Calibri"/>
    </w:rPr>
  </w:style>
  <w:style w:type="paragraph" w:styleId="29">
    <w:name w:val="toc 5"/>
    <w:basedOn w:val="1"/>
    <w:next w:val="1"/>
    <w:qFormat/>
    <w:uiPriority w:val="0"/>
    <w:pPr>
      <w:spacing w:before="0" w:after="100" w:line="276" w:lineRule="auto"/>
      <w:ind w:left="880" w:right="0" w:firstLine="0"/>
      <w:jc w:val="left"/>
    </w:pPr>
    <w:rPr>
      <w:rFonts w:ascii="Calibri" w:hAnsi="Calibri"/>
    </w:rPr>
  </w:style>
  <w:style w:type="paragraph" w:styleId="30">
    <w:name w:val="toc 4"/>
    <w:basedOn w:val="1"/>
    <w:next w:val="1"/>
    <w:qFormat/>
    <w:uiPriority w:val="0"/>
    <w:pPr>
      <w:spacing w:before="0" w:after="100" w:line="276" w:lineRule="auto"/>
      <w:ind w:left="660" w:right="0" w:firstLine="0"/>
      <w:jc w:val="left"/>
    </w:pPr>
    <w:rPr>
      <w:rFonts w:ascii="Calibri" w:hAnsi="Calibri"/>
    </w:rPr>
  </w:style>
  <w:style w:type="paragraph" w:styleId="31">
    <w:name w:val="index heading"/>
    <w:basedOn w:val="32"/>
    <w:next w:val="17"/>
    <w:qFormat/>
    <w:uiPriority w:val="0"/>
  </w:style>
  <w:style w:type="paragraph" w:customStyle="1" w:styleId="32">
    <w:name w:val="Heading"/>
    <w:basedOn w:val="1"/>
    <w:next w:val="33"/>
    <w:qFormat/>
    <w:uiPriority w:val="0"/>
    <w:pPr>
      <w:keepNext/>
      <w:spacing w:before="240" w:after="120"/>
    </w:pPr>
    <w:rPr>
      <w:rFonts w:ascii="Liberation Sans" w:hAnsi="Liberation Sans" w:eastAsia="Microsoft YaHei" w:cs="Lucida Sans"/>
      <w:sz w:val="28"/>
      <w:szCs w:val="28"/>
    </w:rPr>
  </w:style>
  <w:style w:type="paragraph" w:styleId="33">
    <w:name w:val="Body Text"/>
    <w:basedOn w:val="1"/>
    <w:qFormat/>
    <w:uiPriority w:val="0"/>
    <w:pPr>
      <w:spacing w:before="0" w:after="140" w:line="276" w:lineRule="auto"/>
    </w:pPr>
  </w:style>
  <w:style w:type="paragraph" w:styleId="34">
    <w:name w:val="header"/>
    <w:basedOn w:val="1"/>
    <w:link w:val="60"/>
    <w:qFormat/>
    <w:uiPriority w:val="0"/>
    <w:pPr>
      <w:spacing w:before="0" w:after="0" w:line="240" w:lineRule="auto"/>
      <w:ind w:left="0" w:right="0" w:firstLine="0"/>
      <w:jc w:val="left"/>
    </w:pPr>
    <w:rPr>
      <w:rFonts w:ascii="Montserrat" w:hAnsi="Montserrat"/>
      <w:caps/>
      <w:sz w:val="16"/>
    </w:rPr>
  </w:style>
  <w:style w:type="paragraph" w:styleId="35">
    <w:name w:val="List"/>
    <w:basedOn w:val="33"/>
    <w:qFormat/>
    <w:uiPriority w:val="0"/>
    <w:rPr>
      <w:rFonts w:cs="Lucida Sans"/>
    </w:rPr>
  </w:style>
  <w:style w:type="paragraph" w:styleId="36">
    <w:name w:val="footer"/>
    <w:basedOn w:val="1"/>
    <w:link w:val="61"/>
    <w:qFormat/>
    <w:uiPriority w:val="0"/>
    <w:pPr>
      <w:spacing w:before="0" w:after="0" w:line="240" w:lineRule="auto"/>
      <w:ind w:left="0" w:right="0" w:firstLine="0"/>
      <w:jc w:val="center"/>
    </w:pPr>
    <w:rPr>
      <w:rFonts w:ascii="Montserrat" w:hAnsi="Montserrat"/>
      <w:caps/>
      <w:sz w:val="16"/>
    </w:rPr>
  </w:style>
  <w:style w:type="paragraph" w:styleId="37">
    <w:name w:val="Subtitle"/>
    <w:basedOn w:val="1"/>
    <w:next w:val="1"/>
    <w:link w:val="50"/>
    <w:qFormat/>
    <w:uiPriority w:val="0"/>
    <w:pPr>
      <w:spacing w:before="0" w:after="600"/>
    </w:pPr>
    <w:rPr>
      <w:rFonts w:ascii="Cambria" w:hAnsi="Cambria" w:eastAsia="PMingLiU" w:cs="Times New Roman"/>
      <w:i/>
      <w:iCs/>
      <w:spacing w:val="13"/>
      <w:sz w:val="24"/>
      <w:szCs w:val="24"/>
    </w:rPr>
  </w:style>
  <w:style w:type="paragraph" w:styleId="38">
    <w:name w:val="Title"/>
    <w:basedOn w:val="39"/>
    <w:next w:val="1"/>
    <w:link w:val="49"/>
    <w:qFormat/>
    <w:uiPriority w:val="0"/>
    <w:pPr>
      <w:spacing w:before="0" w:after="0" w:line="200" w:lineRule="atLeast"/>
    </w:pPr>
    <w:rPr>
      <w:rFonts w:ascii="Lucida Sans" w:hAnsi="Lucida Sans"/>
      <w:color w:val="auto"/>
      <w:kern w:val="2"/>
      <w:sz w:val="36"/>
      <w:u w:val="none"/>
    </w:rPr>
  </w:style>
  <w:style w:type="paragraph" w:customStyle="1" w:styleId="39">
    <w:name w:val="Default Drawing Style"/>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u w:val="none"/>
      <w:lang w:val="en-US" w:eastAsia="zh-TW" w:bidi="ar-SA"/>
    </w:rPr>
  </w:style>
  <w:style w:type="character" w:customStyle="1" w:styleId="40">
    <w:name w:val="Heading 1 Char"/>
    <w:basedOn w:val="11"/>
    <w:link w:val="2"/>
    <w:qFormat/>
    <w:uiPriority w:val="0"/>
    <w:rPr>
      <w:rFonts w:ascii="Montserrat" w:hAnsi="Montserrat" w:eastAsia="PMingLiU" w:cs="Open Sans"/>
      <w:b/>
      <w:bCs/>
      <w:caps/>
      <w:sz w:val="28"/>
      <w:szCs w:val="28"/>
    </w:rPr>
  </w:style>
  <w:style w:type="character" w:customStyle="1" w:styleId="41">
    <w:name w:val="Heading 2 Char"/>
    <w:basedOn w:val="11"/>
    <w:link w:val="3"/>
    <w:qFormat/>
    <w:uiPriority w:val="0"/>
    <w:rPr>
      <w:rFonts w:eastAsia="PMingLiU" w:cs="Open Sans Semibold"/>
      <w:b/>
      <w:bCs/>
      <w:sz w:val="26"/>
      <w:szCs w:val="26"/>
    </w:rPr>
  </w:style>
  <w:style w:type="character" w:customStyle="1" w:styleId="42">
    <w:name w:val="Heading 3 Char"/>
    <w:basedOn w:val="11"/>
    <w:link w:val="4"/>
    <w:qFormat/>
    <w:uiPriority w:val="0"/>
    <w:rPr>
      <w:rFonts w:eastAsia="PMingLiU" w:cs="Open Sans Semibold"/>
      <w:b/>
      <w:bCs/>
      <w:sz w:val="24"/>
      <w:szCs w:val="24"/>
    </w:rPr>
  </w:style>
  <w:style w:type="character" w:customStyle="1" w:styleId="43">
    <w:name w:val="Heading 4 Char"/>
    <w:basedOn w:val="11"/>
    <w:link w:val="5"/>
    <w:qFormat/>
    <w:uiPriority w:val="0"/>
    <w:rPr>
      <w:rFonts w:eastAsia="PMingLiU" w:cs="Times New Roman"/>
      <w:b/>
      <w:bCs/>
      <w:i/>
      <w:iCs/>
    </w:rPr>
  </w:style>
  <w:style w:type="character" w:customStyle="1" w:styleId="44">
    <w:name w:val="Heading 5 Char"/>
    <w:basedOn w:val="11"/>
    <w:link w:val="6"/>
    <w:qFormat/>
    <w:uiPriority w:val="0"/>
    <w:rPr>
      <w:rFonts w:ascii="Cambria" w:hAnsi="Cambria" w:eastAsia="PMingLiU" w:cs="Times New Roman"/>
      <w:b/>
      <w:bCs/>
      <w:color w:val="7F7F7F"/>
    </w:rPr>
  </w:style>
  <w:style w:type="character" w:customStyle="1" w:styleId="45">
    <w:name w:val="Heading 6 Char"/>
    <w:basedOn w:val="11"/>
    <w:link w:val="7"/>
    <w:qFormat/>
    <w:uiPriority w:val="0"/>
    <w:rPr>
      <w:rFonts w:ascii="Cambria" w:hAnsi="Cambria" w:eastAsia="PMingLiU" w:cs="Times New Roman"/>
      <w:b/>
      <w:bCs/>
      <w:i/>
      <w:iCs/>
      <w:color w:val="7F7F7F"/>
    </w:rPr>
  </w:style>
  <w:style w:type="character" w:customStyle="1" w:styleId="46">
    <w:name w:val="Heading 7 Char"/>
    <w:basedOn w:val="11"/>
    <w:link w:val="8"/>
    <w:qFormat/>
    <w:uiPriority w:val="0"/>
    <w:rPr>
      <w:rFonts w:ascii="Cambria" w:hAnsi="Cambria" w:eastAsia="PMingLiU" w:cs="Times New Roman"/>
      <w:i/>
      <w:iCs/>
    </w:rPr>
  </w:style>
  <w:style w:type="character" w:customStyle="1" w:styleId="47">
    <w:name w:val="Heading 8 Char"/>
    <w:basedOn w:val="11"/>
    <w:link w:val="9"/>
    <w:qFormat/>
    <w:uiPriority w:val="0"/>
    <w:rPr>
      <w:rFonts w:ascii="Cambria" w:hAnsi="Cambria" w:eastAsia="PMingLiU" w:cs="Times New Roman"/>
      <w:sz w:val="20"/>
      <w:szCs w:val="20"/>
    </w:rPr>
  </w:style>
  <w:style w:type="character" w:customStyle="1" w:styleId="48">
    <w:name w:val="Heading 9 Char"/>
    <w:basedOn w:val="11"/>
    <w:link w:val="10"/>
    <w:qFormat/>
    <w:uiPriority w:val="0"/>
    <w:rPr>
      <w:rFonts w:ascii="Cambria" w:hAnsi="Cambria" w:eastAsia="PMingLiU" w:cs="Times New Roman"/>
      <w:i/>
      <w:iCs/>
      <w:spacing w:val="5"/>
      <w:sz w:val="20"/>
      <w:szCs w:val="20"/>
    </w:rPr>
  </w:style>
  <w:style w:type="character" w:customStyle="1" w:styleId="49">
    <w:name w:val="Title Char"/>
    <w:basedOn w:val="11"/>
    <w:link w:val="38"/>
    <w:qFormat/>
    <w:uiPriority w:val="0"/>
    <w:rPr>
      <w:b/>
      <w:bCs/>
      <w:sz w:val="48"/>
      <w:szCs w:val="48"/>
    </w:rPr>
  </w:style>
  <w:style w:type="character" w:customStyle="1" w:styleId="50">
    <w:name w:val="Subtitle Char"/>
    <w:basedOn w:val="11"/>
    <w:link w:val="37"/>
    <w:qFormat/>
    <w:uiPriority w:val="0"/>
    <w:rPr>
      <w:rFonts w:ascii="Cambria" w:hAnsi="Cambria" w:eastAsia="PMingLiU" w:cs="Times New Roman"/>
      <w:i/>
      <w:iCs/>
      <w:spacing w:val="13"/>
      <w:sz w:val="24"/>
      <w:szCs w:val="24"/>
    </w:rPr>
  </w:style>
  <w:style w:type="character" w:customStyle="1" w:styleId="51">
    <w:name w:val="Quote Char"/>
    <w:basedOn w:val="11"/>
    <w:link w:val="52"/>
    <w:qFormat/>
    <w:uiPriority w:val="0"/>
    <w:rPr>
      <w:i/>
      <w:iCs/>
    </w:rPr>
  </w:style>
  <w:style w:type="paragraph" w:styleId="52">
    <w:name w:val="Quote"/>
    <w:basedOn w:val="1"/>
    <w:next w:val="1"/>
    <w:link w:val="51"/>
    <w:qFormat/>
    <w:uiPriority w:val="0"/>
    <w:pPr>
      <w:spacing w:before="200" w:after="0"/>
      <w:ind w:left="360" w:right="360" w:firstLine="432"/>
    </w:pPr>
    <w:rPr>
      <w:i/>
      <w:iCs/>
    </w:rPr>
  </w:style>
  <w:style w:type="character" w:customStyle="1" w:styleId="53">
    <w:name w:val="Intense Quote Char"/>
    <w:basedOn w:val="11"/>
    <w:link w:val="54"/>
    <w:qFormat/>
    <w:uiPriority w:val="0"/>
    <w:rPr>
      <w:b/>
      <w:bCs/>
      <w:i/>
      <w:iCs/>
    </w:rPr>
  </w:style>
  <w:style w:type="paragraph" w:styleId="54">
    <w:name w:val="Intense Quote"/>
    <w:basedOn w:val="1"/>
    <w:next w:val="1"/>
    <w:link w:val="53"/>
    <w:qFormat/>
    <w:uiPriority w:val="0"/>
    <w:pPr>
      <w:pBdr>
        <w:bottom w:val="single" w:color="000000" w:sz="4" w:space="1"/>
      </w:pBdr>
      <w:spacing w:before="200" w:after="280"/>
      <w:ind w:left="1008" w:right="1152" w:firstLine="432"/>
    </w:pPr>
    <w:rPr>
      <w:b/>
      <w:bCs/>
      <w:i/>
      <w:iCs/>
    </w:rPr>
  </w:style>
  <w:style w:type="character" w:customStyle="1" w:styleId="55">
    <w:name w:val="Subtle Emphasis"/>
    <w:qFormat/>
    <w:uiPriority w:val="0"/>
    <w:rPr>
      <w:i/>
      <w:iCs/>
    </w:rPr>
  </w:style>
  <w:style w:type="character" w:customStyle="1" w:styleId="56">
    <w:name w:val="Intense Emphasis"/>
    <w:qFormat/>
    <w:uiPriority w:val="0"/>
    <w:rPr>
      <w:b/>
      <w:bCs/>
    </w:rPr>
  </w:style>
  <w:style w:type="character" w:customStyle="1" w:styleId="57">
    <w:name w:val="Subtle Reference"/>
    <w:qFormat/>
    <w:uiPriority w:val="0"/>
    <w:rPr>
      <w:smallCaps/>
    </w:rPr>
  </w:style>
  <w:style w:type="character" w:customStyle="1" w:styleId="58">
    <w:name w:val="Intense Reference"/>
    <w:qFormat/>
    <w:uiPriority w:val="0"/>
    <w:rPr>
      <w:smallCaps/>
      <w:spacing w:val="5"/>
      <w:u w:val="single"/>
    </w:rPr>
  </w:style>
  <w:style w:type="character" w:customStyle="1" w:styleId="59">
    <w:name w:val="Book Title"/>
    <w:qFormat/>
    <w:uiPriority w:val="0"/>
    <w:rPr>
      <w:i/>
      <w:iCs/>
      <w:smallCaps/>
      <w:spacing w:val="5"/>
    </w:rPr>
  </w:style>
  <w:style w:type="character" w:customStyle="1" w:styleId="60">
    <w:name w:val="Header Char"/>
    <w:basedOn w:val="11"/>
    <w:link w:val="34"/>
    <w:qFormat/>
    <w:uiPriority w:val="0"/>
    <w:rPr>
      <w:rFonts w:ascii="Montserrat" w:hAnsi="Montserrat"/>
      <w:caps/>
      <w:sz w:val="16"/>
    </w:rPr>
  </w:style>
  <w:style w:type="character" w:customStyle="1" w:styleId="61">
    <w:name w:val="Footer Char"/>
    <w:basedOn w:val="11"/>
    <w:link w:val="36"/>
    <w:qFormat/>
    <w:uiPriority w:val="0"/>
    <w:rPr>
      <w:rFonts w:ascii="Montserrat" w:hAnsi="Montserrat"/>
      <w:caps/>
      <w:sz w:val="16"/>
    </w:rPr>
  </w:style>
  <w:style w:type="character" w:customStyle="1" w:styleId="62">
    <w:name w:val="Chapter Num Char"/>
    <w:basedOn w:val="11"/>
    <w:link w:val="63"/>
    <w:qFormat/>
    <w:uiPriority w:val="0"/>
    <w:rPr>
      <w:rFonts w:ascii="Montserrat Light" w:hAnsi="Montserrat Light" w:cs="Open Sans"/>
      <w:caps/>
    </w:rPr>
  </w:style>
  <w:style w:type="paragraph" w:customStyle="1" w:styleId="63">
    <w:name w:val="Chapter Num"/>
    <w:basedOn w:val="1"/>
    <w:link w:val="62"/>
    <w:qFormat/>
    <w:uiPriority w:val="0"/>
    <w:pPr>
      <w:spacing w:before="0" w:after="40"/>
      <w:ind w:left="0" w:right="0" w:firstLine="0"/>
      <w:contextualSpacing/>
      <w:jc w:val="center"/>
    </w:pPr>
    <w:rPr>
      <w:rFonts w:ascii="Montserrat Light" w:hAnsi="Montserrat Light" w:cs="Open Sans"/>
      <w:caps/>
    </w:rPr>
  </w:style>
  <w:style w:type="character" w:customStyle="1" w:styleId="64">
    <w:name w:val="Balloon Text Char"/>
    <w:basedOn w:val="11"/>
    <w:link w:val="27"/>
    <w:qFormat/>
    <w:uiPriority w:val="0"/>
    <w:rPr>
      <w:rFonts w:ascii="Segoe UI" w:hAnsi="Segoe UI" w:eastAsia="Calibri" w:cs="Segoe UI"/>
      <w:sz w:val="18"/>
      <w:szCs w:val="18"/>
      <w:lang w:eastAsia="en-US"/>
    </w:rPr>
  </w:style>
  <w:style w:type="character" w:customStyle="1" w:styleId="65">
    <w:name w:val="Unresolved Mention"/>
    <w:basedOn w:val="11"/>
    <w:qFormat/>
    <w:uiPriority w:val="0"/>
    <w:rPr>
      <w:color w:val="605E5C"/>
      <w:shd w:val="clear" w:fill="E1DFDD"/>
    </w:rPr>
  </w:style>
  <w:style w:type="character" w:customStyle="1" w:styleId="66">
    <w:name w:val="Comment Text Char"/>
    <w:basedOn w:val="11"/>
    <w:link w:val="26"/>
    <w:qFormat/>
    <w:uiPriority w:val="0"/>
    <w:rPr>
      <w:rFonts w:ascii="Calibri" w:hAnsi="Calibri" w:eastAsia="Calibri"/>
      <w:sz w:val="20"/>
      <w:szCs w:val="20"/>
      <w:lang w:eastAsia="en-US"/>
    </w:rPr>
  </w:style>
  <w:style w:type="character" w:customStyle="1" w:styleId="67">
    <w:name w:val="Comment Subject Char"/>
    <w:basedOn w:val="66"/>
    <w:link w:val="25"/>
    <w:qFormat/>
    <w:uiPriority w:val="0"/>
    <w:rPr>
      <w:rFonts w:ascii="Calibri" w:hAnsi="Calibri" w:eastAsia="Calibri"/>
      <w:b/>
      <w:bCs/>
      <w:sz w:val="20"/>
      <w:szCs w:val="20"/>
      <w:lang w:eastAsia="en-US"/>
    </w:rPr>
  </w:style>
  <w:style w:type="character" w:customStyle="1" w:styleId="68">
    <w:name w:val="Index Link"/>
    <w:qFormat/>
    <w:uiPriority w:val="0"/>
  </w:style>
  <w:style w:type="character" w:customStyle="1" w:styleId="69">
    <w:name w:val="Bullets"/>
    <w:qFormat/>
    <w:uiPriority w:val="0"/>
    <w:rPr>
      <w:rFonts w:ascii="OpenSymbol" w:hAnsi="OpenSymbol" w:eastAsia="OpenSymbol" w:cs="OpenSymbol"/>
    </w:rPr>
  </w:style>
  <w:style w:type="paragraph" w:customStyle="1" w:styleId="70">
    <w:name w:val="Index"/>
    <w:basedOn w:val="1"/>
    <w:qFormat/>
    <w:uiPriority w:val="0"/>
    <w:pPr>
      <w:suppressLineNumbers/>
    </w:pPr>
    <w:rPr>
      <w:rFonts w:cs="Lucida Sans"/>
      <w:lang w:val="zh-CN" w:eastAsia="zh-CN" w:bidi="zh-CN"/>
    </w:rPr>
  </w:style>
  <w:style w:type="paragraph" w:customStyle="1" w:styleId="71">
    <w:name w:val="Header and Footer"/>
    <w:basedOn w:val="1"/>
    <w:qFormat/>
    <w:uiPriority w:val="0"/>
  </w:style>
  <w:style w:type="paragraph" w:styleId="72">
    <w:name w:val="No Spacing"/>
    <w:basedOn w:val="1"/>
    <w:qFormat/>
    <w:uiPriority w:val="0"/>
    <w:pPr>
      <w:spacing w:before="0" w:after="0" w:line="240" w:lineRule="auto"/>
    </w:pPr>
  </w:style>
  <w:style w:type="paragraph" w:styleId="73">
    <w:name w:val="List Paragraph"/>
    <w:basedOn w:val="1"/>
    <w:qFormat/>
    <w:uiPriority w:val="0"/>
    <w:pPr>
      <w:spacing w:before="0" w:after="120"/>
      <w:ind w:left="720" w:right="0" w:firstLine="432"/>
      <w:contextualSpacing/>
    </w:pPr>
  </w:style>
  <w:style w:type="paragraph" w:customStyle="1" w:styleId="74">
    <w:name w:val="TOC Heading"/>
    <w:basedOn w:val="2"/>
    <w:next w:val="1"/>
    <w:qFormat/>
    <w:uiPriority w:val="0"/>
    <w:pPr>
      <w:ind w:left="0" w:right="0" w:firstLine="0"/>
      <w:outlineLvl w:val="9"/>
    </w:pPr>
    <w:rPr>
      <w:lang w:bidi="en-US"/>
    </w:rPr>
  </w:style>
  <w:style w:type="paragraph" w:customStyle="1" w:styleId="75">
    <w:name w:val="Header Left"/>
    <w:basedOn w:val="34"/>
    <w:qFormat/>
    <w:uiPriority w:val="0"/>
  </w:style>
  <w:style w:type="paragraph" w:customStyle="1" w:styleId="76">
    <w:name w:val="Object without fill"/>
    <w:basedOn w:val="39"/>
    <w:qFormat/>
    <w:uiPriority w:val="0"/>
    <w:pPr>
      <w:spacing w:before="0" w:after="0" w:line="200" w:lineRule="atLeast"/>
    </w:pPr>
    <w:rPr>
      <w:rFonts w:ascii="Lucida Sans" w:hAnsi="Lucida Sans"/>
      <w:color w:val="auto"/>
      <w:kern w:val="2"/>
      <w:sz w:val="36"/>
      <w:u w:val="none"/>
    </w:rPr>
  </w:style>
  <w:style w:type="paragraph" w:customStyle="1" w:styleId="77">
    <w:name w:val="Object with no fill and no line"/>
    <w:basedOn w:val="39"/>
    <w:qFormat/>
    <w:uiPriority w:val="0"/>
    <w:pPr>
      <w:spacing w:before="0" w:after="0" w:line="200" w:lineRule="atLeast"/>
    </w:pPr>
    <w:rPr>
      <w:rFonts w:ascii="Lucida Sans" w:hAnsi="Lucida Sans"/>
      <w:color w:val="auto"/>
      <w:kern w:val="2"/>
      <w:sz w:val="36"/>
      <w:u w:val="none"/>
    </w:rPr>
  </w:style>
  <w:style w:type="paragraph" w:customStyle="1" w:styleId="78">
    <w:name w:val="A4"/>
    <w:basedOn w:val="79"/>
    <w:qFormat/>
    <w:uiPriority w:val="0"/>
    <w:rPr>
      <w:rFonts w:ascii="Noto Sans" w:hAnsi="Noto Sans"/>
      <w:sz w:val="36"/>
    </w:rPr>
  </w:style>
  <w:style w:type="paragraph" w:customStyle="1" w:styleId="79">
    <w:name w:val="Text"/>
    <w:basedOn w:val="20"/>
    <w:qFormat/>
    <w:uiPriority w:val="0"/>
  </w:style>
  <w:style w:type="paragraph" w:customStyle="1" w:styleId="80">
    <w:name w:val="Title A4"/>
    <w:basedOn w:val="78"/>
    <w:qFormat/>
    <w:uiPriority w:val="0"/>
    <w:rPr>
      <w:rFonts w:ascii="Noto Sans" w:hAnsi="Noto Sans"/>
      <w:sz w:val="88"/>
    </w:rPr>
  </w:style>
  <w:style w:type="paragraph" w:customStyle="1" w:styleId="81">
    <w:name w:val="Heading A4"/>
    <w:basedOn w:val="78"/>
    <w:qFormat/>
    <w:uiPriority w:val="0"/>
    <w:rPr>
      <w:rFonts w:ascii="Noto Sans" w:hAnsi="Noto Sans"/>
      <w:sz w:val="48"/>
    </w:rPr>
  </w:style>
  <w:style w:type="paragraph" w:customStyle="1" w:styleId="82">
    <w:name w:val="Text A4"/>
    <w:basedOn w:val="78"/>
    <w:qFormat/>
    <w:uiPriority w:val="0"/>
    <w:rPr>
      <w:rFonts w:ascii="Noto Sans" w:hAnsi="Noto Sans"/>
      <w:sz w:val="36"/>
    </w:rPr>
  </w:style>
  <w:style w:type="paragraph" w:customStyle="1" w:styleId="83">
    <w:name w:val="A0"/>
    <w:basedOn w:val="79"/>
    <w:qFormat/>
    <w:uiPriority w:val="0"/>
    <w:rPr>
      <w:rFonts w:ascii="Noto Sans" w:hAnsi="Noto Sans"/>
      <w:sz w:val="95"/>
    </w:rPr>
  </w:style>
  <w:style w:type="paragraph" w:customStyle="1" w:styleId="84">
    <w:name w:val="Title A0"/>
    <w:basedOn w:val="78"/>
    <w:qFormat/>
    <w:uiPriority w:val="0"/>
    <w:rPr>
      <w:rFonts w:ascii="Noto Sans" w:hAnsi="Noto Sans"/>
      <w:sz w:val="192"/>
    </w:rPr>
  </w:style>
  <w:style w:type="paragraph" w:customStyle="1" w:styleId="85">
    <w:name w:val="Heading A0"/>
    <w:basedOn w:val="78"/>
    <w:qFormat/>
    <w:uiPriority w:val="0"/>
    <w:rPr>
      <w:rFonts w:ascii="Noto Sans" w:hAnsi="Noto Sans"/>
      <w:sz w:val="143"/>
    </w:rPr>
  </w:style>
  <w:style w:type="paragraph" w:customStyle="1" w:styleId="86">
    <w:name w:val="Text A0"/>
    <w:basedOn w:val="78"/>
    <w:qFormat/>
    <w:uiPriority w:val="0"/>
    <w:rPr>
      <w:rFonts w:ascii="Noto Sans" w:hAnsi="Noto Sans"/>
      <w:sz w:val="36"/>
    </w:rPr>
  </w:style>
  <w:style w:type="paragraph" w:customStyle="1" w:styleId="87">
    <w:name w:val="Graphic"/>
    <w:qFormat/>
    <w:uiPriority w:val="0"/>
    <w:pPr>
      <w:widowControl/>
      <w:suppressAutoHyphens/>
      <w:bidi w:val="0"/>
      <w:spacing w:before="0" w:after="0"/>
      <w:jc w:val="left"/>
    </w:pPr>
    <w:rPr>
      <w:rFonts w:ascii="Liberation Sans" w:hAnsi="Liberation Sans" w:eastAsia="Tahoma" w:cs="Noto Sans"/>
      <w:color w:val="auto"/>
      <w:kern w:val="0"/>
      <w:sz w:val="36"/>
      <w:szCs w:val="24"/>
      <w:lang w:val="en-US" w:eastAsia="zh-TW" w:bidi="ar-SA"/>
    </w:rPr>
  </w:style>
  <w:style w:type="paragraph" w:customStyle="1" w:styleId="88">
    <w:name w:val="Shapes"/>
    <w:basedOn w:val="87"/>
    <w:qFormat/>
    <w:uiPriority w:val="0"/>
    <w:rPr>
      <w:rFonts w:ascii="Liberation Sans" w:hAnsi="Liberation Sans"/>
      <w:b/>
      <w:sz w:val="28"/>
    </w:rPr>
  </w:style>
  <w:style w:type="paragraph" w:customStyle="1" w:styleId="89">
    <w:name w:val="Filled"/>
    <w:basedOn w:val="88"/>
    <w:qFormat/>
    <w:uiPriority w:val="0"/>
    <w:rPr>
      <w:rFonts w:ascii="Liberation Sans" w:hAnsi="Liberation Sans"/>
      <w:sz w:val="28"/>
    </w:rPr>
  </w:style>
  <w:style w:type="paragraph" w:customStyle="1" w:styleId="90">
    <w:name w:val="Filled Blue"/>
    <w:basedOn w:val="89"/>
    <w:qFormat/>
    <w:uiPriority w:val="0"/>
    <w:rPr>
      <w:rFonts w:ascii="Liberation Sans" w:hAnsi="Liberation Sans"/>
      <w:color w:val="FFFFFF"/>
      <w:sz w:val="28"/>
    </w:rPr>
  </w:style>
  <w:style w:type="paragraph" w:customStyle="1" w:styleId="91">
    <w:name w:val="Filled Green"/>
    <w:basedOn w:val="89"/>
    <w:qFormat/>
    <w:uiPriority w:val="0"/>
    <w:rPr>
      <w:rFonts w:ascii="Liberation Sans" w:hAnsi="Liberation Sans"/>
      <w:color w:val="FFFFFF"/>
      <w:sz w:val="28"/>
    </w:rPr>
  </w:style>
  <w:style w:type="paragraph" w:customStyle="1" w:styleId="92">
    <w:name w:val="Filled Red"/>
    <w:basedOn w:val="89"/>
    <w:qFormat/>
    <w:uiPriority w:val="0"/>
    <w:rPr>
      <w:rFonts w:ascii="Liberation Sans" w:hAnsi="Liberation Sans"/>
      <w:color w:val="FFFFFF"/>
      <w:sz w:val="28"/>
    </w:rPr>
  </w:style>
  <w:style w:type="paragraph" w:customStyle="1" w:styleId="93">
    <w:name w:val="Filled Yellow"/>
    <w:basedOn w:val="89"/>
    <w:qFormat/>
    <w:uiPriority w:val="0"/>
    <w:rPr>
      <w:rFonts w:ascii="Liberation Sans" w:hAnsi="Liberation Sans"/>
      <w:color w:val="FFFFFF"/>
      <w:sz w:val="28"/>
    </w:rPr>
  </w:style>
  <w:style w:type="paragraph" w:customStyle="1" w:styleId="94">
    <w:name w:val="Outlined"/>
    <w:basedOn w:val="88"/>
    <w:qFormat/>
    <w:uiPriority w:val="0"/>
    <w:rPr>
      <w:rFonts w:ascii="Liberation Sans" w:hAnsi="Liberation Sans"/>
      <w:sz w:val="28"/>
    </w:rPr>
  </w:style>
  <w:style w:type="paragraph" w:customStyle="1" w:styleId="95">
    <w:name w:val="Outlined Blue"/>
    <w:basedOn w:val="94"/>
    <w:qFormat/>
    <w:uiPriority w:val="0"/>
    <w:rPr>
      <w:rFonts w:ascii="Liberation Sans" w:hAnsi="Liberation Sans"/>
      <w:color w:val="355269"/>
      <w:sz w:val="28"/>
    </w:rPr>
  </w:style>
  <w:style w:type="paragraph" w:customStyle="1" w:styleId="96">
    <w:name w:val="Outlined Green"/>
    <w:basedOn w:val="94"/>
    <w:qFormat/>
    <w:uiPriority w:val="0"/>
    <w:rPr>
      <w:rFonts w:ascii="Liberation Sans" w:hAnsi="Liberation Sans"/>
      <w:color w:val="127622"/>
      <w:sz w:val="28"/>
    </w:rPr>
  </w:style>
  <w:style w:type="paragraph" w:customStyle="1" w:styleId="97">
    <w:name w:val="Outlined Red"/>
    <w:basedOn w:val="94"/>
    <w:qFormat/>
    <w:uiPriority w:val="0"/>
    <w:rPr>
      <w:rFonts w:ascii="Liberation Sans" w:hAnsi="Liberation Sans"/>
      <w:color w:val="C9211E"/>
      <w:sz w:val="28"/>
    </w:rPr>
  </w:style>
  <w:style w:type="paragraph" w:customStyle="1" w:styleId="98">
    <w:name w:val="Outlined Yellow"/>
    <w:basedOn w:val="94"/>
    <w:qFormat/>
    <w:uiPriority w:val="0"/>
    <w:rPr>
      <w:rFonts w:ascii="Liberation Sans" w:hAnsi="Liberation Sans"/>
      <w:color w:val="B47804"/>
      <w:sz w:val="28"/>
    </w:rPr>
  </w:style>
  <w:style w:type="paragraph" w:customStyle="1" w:styleId="99">
    <w:name w:val="Lines"/>
    <w:basedOn w:val="87"/>
    <w:qFormat/>
    <w:uiPriority w:val="0"/>
    <w:rPr>
      <w:rFonts w:ascii="Liberation Sans" w:hAnsi="Liberation Sans"/>
      <w:sz w:val="36"/>
    </w:rPr>
  </w:style>
  <w:style w:type="paragraph" w:customStyle="1" w:styleId="100">
    <w:name w:val="Arrow Line"/>
    <w:basedOn w:val="99"/>
    <w:qFormat/>
    <w:uiPriority w:val="0"/>
    <w:rPr>
      <w:rFonts w:ascii="Liberation Sans" w:hAnsi="Liberation Sans"/>
      <w:sz w:val="36"/>
    </w:rPr>
  </w:style>
  <w:style w:type="paragraph" w:customStyle="1" w:styleId="101">
    <w:name w:val="Dashed Line"/>
    <w:basedOn w:val="99"/>
    <w:qFormat/>
    <w:uiPriority w:val="0"/>
    <w:rPr>
      <w:rFonts w:ascii="Liberation Sans" w:hAnsi="Liberation Sans"/>
      <w:sz w:val="36"/>
    </w:rPr>
  </w:style>
  <w:style w:type="paragraph" w:customStyle="1" w:styleId="102">
    <w:name w:val="Predeterminado~LT~Gliederung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03">
    <w:name w:val="Predeterminado~LT~Gliederung 2"/>
    <w:basedOn w:val="102"/>
    <w:qFormat/>
    <w:uiPriority w:val="0"/>
    <w:pPr>
      <w:spacing w:before="399" w:after="0"/>
    </w:pPr>
    <w:rPr>
      <w:rFonts w:ascii="Lucida Sans" w:hAnsi="Lucida Sans"/>
      <w:color w:val="auto"/>
      <w:kern w:val="2"/>
      <w:sz w:val="56"/>
      <w:u w:val="none"/>
    </w:rPr>
  </w:style>
  <w:style w:type="paragraph" w:customStyle="1" w:styleId="104">
    <w:name w:val="Predeterminado~LT~Gliederung 3"/>
    <w:basedOn w:val="103"/>
    <w:qFormat/>
    <w:uiPriority w:val="0"/>
    <w:pPr>
      <w:spacing w:before="299" w:after="0"/>
    </w:pPr>
    <w:rPr>
      <w:rFonts w:ascii="Lucida Sans" w:hAnsi="Lucida Sans"/>
      <w:color w:val="auto"/>
      <w:kern w:val="2"/>
      <w:sz w:val="48"/>
      <w:u w:val="none"/>
    </w:rPr>
  </w:style>
  <w:style w:type="paragraph" w:customStyle="1" w:styleId="105">
    <w:name w:val="Predeterminado~LT~Gliederung 4"/>
    <w:basedOn w:val="104"/>
    <w:qFormat/>
    <w:uiPriority w:val="0"/>
    <w:pPr>
      <w:spacing w:before="199" w:after="0"/>
    </w:pPr>
    <w:rPr>
      <w:rFonts w:ascii="Lucida Sans" w:hAnsi="Lucida Sans"/>
      <w:color w:val="auto"/>
      <w:kern w:val="2"/>
      <w:sz w:val="40"/>
      <w:u w:val="none"/>
    </w:rPr>
  </w:style>
  <w:style w:type="paragraph" w:customStyle="1" w:styleId="106">
    <w:name w:val="Predeterminado~LT~Gliederung 5"/>
    <w:basedOn w:val="105"/>
    <w:qFormat/>
    <w:uiPriority w:val="0"/>
    <w:pPr>
      <w:spacing w:before="99" w:after="0"/>
    </w:pPr>
    <w:rPr>
      <w:rFonts w:ascii="Lucida Sans" w:hAnsi="Lucida Sans"/>
      <w:color w:val="auto"/>
      <w:kern w:val="2"/>
      <w:sz w:val="40"/>
      <w:u w:val="none"/>
    </w:rPr>
  </w:style>
  <w:style w:type="paragraph" w:customStyle="1" w:styleId="107">
    <w:name w:val="Predeterminado~LT~Gliederung 6"/>
    <w:basedOn w:val="106"/>
    <w:qFormat/>
    <w:uiPriority w:val="0"/>
    <w:pPr>
      <w:spacing w:before="99" w:after="0"/>
    </w:pPr>
    <w:rPr>
      <w:rFonts w:ascii="Lucida Sans" w:hAnsi="Lucida Sans"/>
      <w:color w:val="auto"/>
      <w:kern w:val="2"/>
      <w:sz w:val="40"/>
      <w:u w:val="none"/>
    </w:rPr>
  </w:style>
  <w:style w:type="paragraph" w:customStyle="1" w:styleId="108">
    <w:name w:val="Predeterminado~LT~Gliederung 7"/>
    <w:basedOn w:val="107"/>
    <w:qFormat/>
    <w:uiPriority w:val="0"/>
    <w:pPr>
      <w:spacing w:before="99" w:after="0"/>
    </w:pPr>
    <w:rPr>
      <w:rFonts w:ascii="Lucida Sans" w:hAnsi="Lucida Sans"/>
      <w:color w:val="auto"/>
      <w:kern w:val="2"/>
      <w:sz w:val="40"/>
      <w:u w:val="none"/>
    </w:rPr>
  </w:style>
  <w:style w:type="paragraph" w:customStyle="1" w:styleId="109">
    <w:name w:val="Predeterminado~LT~Gliederung 8"/>
    <w:basedOn w:val="108"/>
    <w:qFormat/>
    <w:uiPriority w:val="0"/>
    <w:pPr>
      <w:spacing w:before="99" w:after="0"/>
    </w:pPr>
    <w:rPr>
      <w:rFonts w:ascii="Lucida Sans" w:hAnsi="Lucida Sans"/>
      <w:color w:val="auto"/>
      <w:kern w:val="2"/>
      <w:sz w:val="40"/>
      <w:u w:val="none"/>
    </w:rPr>
  </w:style>
  <w:style w:type="paragraph" w:customStyle="1" w:styleId="110">
    <w:name w:val="Predeterminado~LT~Gliederung 9"/>
    <w:basedOn w:val="109"/>
    <w:qFormat/>
    <w:uiPriority w:val="0"/>
    <w:pPr>
      <w:spacing w:before="99" w:after="0"/>
    </w:pPr>
    <w:rPr>
      <w:rFonts w:ascii="Lucida Sans" w:hAnsi="Lucida Sans"/>
      <w:color w:val="auto"/>
      <w:kern w:val="2"/>
      <w:sz w:val="40"/>
      <w:u w:val="none"/>
    </w:rPr>
  </w:style>
  <w:style w:type="paragraph" w:customStyle="1" w:styleId="111">
    <w:name w:val="Predeterminado~LT~Titel"/>
    <w:qFormat/>
    <w:uiPriority w:val="0"/>
    <w:pPr>
      <w:widowControl/>
      <w:suppressAutoHyphens/>
      <w:bidi w:val="0"/>
      <w:spacing w:before="0" w:after="0"/>
      <w:jc w:val="center"/>
    </w:pPr>
    <w:rPr>
      <w:rFonts w:ascii="Lucida Sans" w:hAnsi="Lucida Sans" w:eastAsia="Tahoma" w:cs="Noto Sans"/>
      <w:color w:val="auto"/>
      <w:kern w:val="2"/>
      <w:sz w:val="88"/>
      <w:szCs w:val="24"/>
      <w:u w:val="none"/>
      <w:lang w:val="en-US" w:eastAsia="zh-TW" w:bidi="ar-SA"/>
    </w:rPr>
  </w:style>
  <w:style w:type="paragraph" w:customStyle="1" w:styleId="112">
    <w:name w:val="Predeterminado~LT~Untertitel"/>
    <w:qFormat/>
    <w:uiPriority w:val="0"/>
    <w:pPr>
      <w:widowControl/>
      <w:suppressAutoHyphens/>
      <w:bidi w:val="0"/>
      <w:spacing w:before="0" w:after="0"/>
      <w:jc w:val="center"/>
    </w:pPr>
    <w:rPr>
      <w:rFonts w:ascii="Lucida Sans" w:hAnsi="Lucida Sans" w:eastAsia="Tahoma" w:cs="Noto Sans"/>
      <w:color w:val="auto"/>
      <w:kern w:val="2"/>
      <w:sz w:val="64"/>
      <w:szCs w:val="24"/>
      <w:u w:val="none"/>
      <w:lang w:val="en-US" w:eastAsia="zh-TW" w:bidi="ar-SA"/>
    </w:rPr>
  </w:style>
  <w:style w:type="paragraph" w:customStyle="1" w:styleId="113">
    <w:name w:val="Predeterminado~LT~Notizen"/>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14">
    <w:name w:val="Predeterminado~LT~Hintergrundobjekte"/>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5">
    <w:name w:val="Predeterminado~LT~Hintergr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6">
    <w:name w:val="default"/>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lang w:val="en-US" w:eastAsia="zh-TW" w:bidi="ar-SA"/>
    </w:rPr>
  </w:style>
  <w:style w:type="paragraph" w:customStyle="1" w:styleId="117">
    <w:name w:val="gray1"/>
    <w:basedOn w:val="116"/>
    <w:qFormat/>
    <w:uiPriority w:val="0"/>
    <w:pPr>
      <w:spacing w:before="0" w:after="0" w:line="200" w:lineRule="atLeast"/>
    </w:pPr>
    <w:rPr>
      <w:rFonts w:ascii="Lucida Sans" w:hAnsi="Lucida Sans"/>
      <w:color w:val="auto"/>
      <w:kern w:val="2"/>
      <w:sz w:val="36"/>
    </w:rPr>
  </w:style>
  <w:style w:type="paragraph" w:customStyle="1" w:styleId="118">
    <w:name w:val="gray2"/>
    <w:basedOn w:val="116"/>
    <w:qFormat/>
    <w:uiPriority w:val="0"/>
    <w:pPr>
      <w:spacing w:before="0" w:after="0" w:line="200" w:lineRule="atLeast"/>
    </w:pPr>
    <w:rPr>
      <w:rFonts w:ascii="Lucida Sans" w:hAnsi="Lucida Sans"/>
      <w:color w:val="auto"/>
      <w:kern w:val="2"/>
      <w:sz w:val="36"/>
    </w:rPr>
  </w:style>
  <w:style w:type="paragraph" w:customStyle="1" w:styleId="119">
    <w:name w:val="gray3"/>
    <w:basedOn w:val="116"/>
    <w:qFormat/>
    <w:uiPriority w:val="0"/>
    <w:pPr>
      <w:spacing w:before="0" w:after="0" w:line="200" w:lineRule="atLeast"/>
    </w:pPr>
    <w:rPr>
      <w:rFonts w:ascii="Lucida Sans" w:hAnsi="Lucida Sans"/>
      <w:color w:val="auto"/>
      <w:kern w:val="2"/>
      <w:sz w:val="36"/>
    </w:rPr>
  </w:style>
  <w:style w:type="paragraph" w:customStyle="1" w:styleId="120">
    <w:name w:val="bw1"/>
    <w:basedOn w:val="116"/>
    <w:qFormat/>
    <w:uiPriority w:val="0"/>
    <w:pPr>
      <w:spacing w:before="0" w:after="0" w:line="200" w:lineRule="atLeast"/>
    </w:pPr>
    <w:rPr>
      <w:rFonts w:ascii="Lucida Sans" w:hAnsi="Lucida Sans"/>
      <w:color w:val="auto"/>
      <w:kern w:val="2"/>
      <w:sz w:val="36"/>
    </w:rPr>
  </w:style>
  <w:style w:type="paragraph" w:customStyle="1" w:styleId="121">
    <w:name w:val="bw2"/>
    <w:basedOn w:val="116"/>
    <w:qFormat/>
    <w:uiPriority w:val="0"/>
    <w:pPr>
      <w:spacing w:before="0" w:after="0" w:line="200" w:lineRule="atLeast"/>
    </w:pPr>
    <w:rPr>
      <w:rFonts w:ascii="Lucida Sans" w:hAnsi="Lucida Sans"/>
      <w:color w:val="auto"/>
      <w:kern w:val="2"/>
      <w:sz w:val="36"/>
    </w:rPr>
  </w:style>
  <w:style w:type="paragraph" w:customStyle="1" w:styleId="122">
    <w:name w:val="bw3"/>
    <w:basedOn w:val="116"/>
    <w:qFormat/>
    <w:uiPriority w:val="0"/>
    <w:pPr>
      <w:spacing w:before="0" w:after="0" w:line="200" w:lineRule="atLeast"/>
    </w:pPr>
    <w:rPr>
      <w:rFonts w:ascii="Lucida Sans" w:hAnsi="Lucida Sans"/>
      <w:color w:val="auto"/>
      <w:kern w:val="2"/>
      <w:sz w:val="36"/>
    </w:rPr>
  </w:style>
  <w:style w:type="paragraph" w:customStyle="1" w:styleId="123">
    <w:name w:val="orange1"/>
    <w:basedOn w:val="116"/>
    <w:qFormat/>
    <w:uiPriority w:val="0"/>
    <w:pPr>
      <w:spacing w:before="0" w:after="0" w:line="200" w:lineRule="atLeast"/>
    </w:pPr>
    <w:rPr>
      <w:rFonts w:ascii="Lucida Sans" w:hAnsi="Lucida Sans"/>
      <w:color w:val="auto"/>
      <w:kern w:val="2"/>
      <w:sz w:val="36"/>
    </w:rPr>
  </w:style>
  <w:style w:type="paragraph" w:customStyle="1" w:styleId="124">
    <w:name w:val="orange2"/>
    <w:basedOn w:val="116"/>
    <w:qFormat/>
    <w:uiPriority w:val="0"/>
    <w:pPr>
      <w:spacing w:before="0" w:after="0" w:line="200" w:lineRule="atLeast"/>
    </w:pPr>
    <w:rPr>
      <w:rFonts w:ascii="Lucida Sans" w:hAnsi="Lucida Sans"/>
      <w:color w:val="auto"/>
      <w:kern w:val="2"/>
      <w:sz w:val="36"/>
    </w:rPr>
  </w:style>
  <w:style w:type="paragraph" w:customStyle="1" w:styleId="125">
    <w:name w:val="orange3"/>
    <w:basedOn w:val="116"/>
    <w:qFormat/>
    <w:uiPriority w:val="0"/>
    <w:pPr>
      <w:spacing w:before="0" w:after="0" w:line="200" w:lineRule="atLeast"/>
    </w:pPr>
    <w:rPr>
      <w:rFonts w:ascii="Lucida Sans" w:hAnsi="Lucida Sans"/>
      <w:color w:val="auto"/>
      <w:kern w:val="2"/>
      <w:sz w:val="36"/>
    </w:rPr>
  </w:style>
  <w:style w:type="paragraph" w:customStyle="1" w:styleId="126">
    <w:name w:val="turquoise1"/>
    <w:basedOn w:val="116"/>
    <w:qFormat/>
    <w:uiPriority w:val="0"/>
    <w:pPr>
      <w:spacing w:before="0" w:after="0" w:line="200" w:lineRule="atLeast"/>
    </w:pPr>
    <w:rPr>
      <w:rFonts w:ascii="Lucida Sans" w:hAnsi="Lucida Sans"/>
      <w:color w:val="auto"/>
      <w:kern w:val="2"/>
      <w:sz w:val="36"/>
    </w:rPr>
  </w:style>
  <w:style w:type="paragraph" w:customStyle="1" w:styleId="127">
    <w:name w:val="turquoise2"/>
    <w:basedOn w:val="116"/>
    <w:qFormat/>
    <w:uiPriority w:val="0"/>
    <w:pPr>
      <w:spacing w:before="0" w:after="0" w:line="200" w:lineRule="atLeast"/>
    </w:pPr>
    <w:rPr>
      <w:rFonts w:ascii="Lucida Sans" w:hAnsi="Lucida Sans"/>
      <w:color w:val="auto"/>
      <w:kern w:val="2"/>
      <w:sz w:val="36"/>
    </w:rPr>
  </w:style>
  <w:style w:type="paragraph" w:customStyle="1" w:styleId="128">
    <w:name w:val="turquoise3"/>
    <w:basedOn w:val="116"/>
    <w:qFormat/>
    <w:uiPriority w:val="0"/>
    <w:pPr>
      <w:spacing w:before="0" w:after="0" w:line="200" w:lineRule="atLeast"/>
    </w:pPr>
    <w:rPr>
      <w:rFonts w:ascii="Lucida Sans" w:hAnsi="Lucida Sans"/>
      <w:color w:val="auto"/>
      <w:kern w:val="2"/>
      <w:sz w:val="36"/>
    </w:rPr>
  </w:style>
  <w:style w:type="paragraph" w:customStyle="1" w:styleId="129">
    <w:name w:val="blue1"/>
    <w:basedOn w:val="116"/>
    <w:qFormat/>
    <w:uiPriority w:val="0"/>
    <w:pPr>
      <w:spacing w:before="0" w:after="0" w:line="200" w:lineRule="atLeast"/>
    </w:pPr>
    <w:rPr>
      <w:rFonts w:ascii="Lucida Sans" w:hAnsi="Lucida Sans"/>
      <w:color w:val="auto"/>
      <w:kern w:val="2"/>
      <w:sz w:val="36"/>
    </w:rPr>
  </w:style>
  <w:style w:type="paragraph" w:customStyle="1" w:styleId="130">
    <w:name w:val="blue2"/>
    <w:basedOn w:val="116"/>
    <w:qFormat/>
    <w:uiPriority w:val="0"/>
    <w:pPr>
      <w:spacing w:before="0" w:after="0" w:line="200" w:lineRule="atLeast"/>
    </w:pPr>
    <w:rPr>
      <w:rFonts w:ascii="Lucida Sans" w:hAnsi="Lucida Sans"/>
      <w:color w:val="auto"/>
      <w:kern w:val="2"/>
      <w:sz w:val="36"/>
    </w:rPr>
  </w:style>
  <w:style w:type="paragraph" w:customStyle="1" w:styleId="131">
    <w:name w:val="blue3"/>
    <w:basedOn w:val="116"/>
    <w:qFormat/>
    <w:uiPriority w:val="0"/>
    <w:pPr>
      <w:spacing w:before="0" w:after="0" w:line="200" w:lineRule="atLeast"/>
    </w:pPr>
    <w:rPr>
      <w:rFonts w:ascii="Lucida Sans" w:hAnsi="Lucida Sans"/>
      <w:color w:val="auto"/>
      <w:kern w:val="2"/>
      <w:sz w:val="36"/>
    </w:rPr>
  </w:style>
  <w:style w:type="paragraph" w:customStyle="1" w:styleId="132">
    <w:name w:val="sun1"/>
    <w:basedOn w:val="116"/>
    <w:qFormat/>
    <w:uiPriority w:val="0"/>
    <w:pPr>
      <w:spacing w:before="0" w:after="0" w:line="200" w:lineRule="atLeast"/>
    </w:pPr>
    <w:rPr>
      <w:rFonts w:ascii="Lucida Sans" w:hAnsi="Lucida Sans"/>
      <w:color w:val="auto"/>
      <w:kern w:val="2"/>
      <w:sz w:val="36"/>
    </w:rPr>
  </w:style>
  <w:style w:type="paragraph" w:customStyle="1" w:styleId="133">
    <w:name w:val="sun2"/>
    <w:basedOn w:val="116"/>
    <w:qFormat/>
    <w:uiPriority w:val="0"/>
    <w:pPr>
      <w:spacing w:before="0" w:after="0" w:line="200" w:lineRule="atLeast"/>
    </w:pPr>
    <w:rPr>
      <w:rFonts w:ascii="Lucida Sans" w:hAnsi="Lucida Sans"/>
      <w:color w:val="auto"/>
      <w:kern w:val="2"/>
      <w:sz w:val="36"/>
    </w:rPr>
  </w:style>
  <w:style w:type="paragraph" w:customStyle="1" w:styleId="134">
    <w:name w:val="sun3"/>
    <w:basedOn w:val="116"/>
    <w:qFormat/>
    <w:uiPriority w:val="0"/>
    <w:pPr>
      <w:spacing w:before="0" w:after="0" w:line="200" w:lineRule="atLeast"/>
    </w:pPr>
    <w:rPr>
      <w:rFonts w:ascii="Lucida Sans" w:hAnsi="Lucida Sans"/>
      <w:color w:val="auto"/>
      <w:kern w:val="2"/>
      <w:sz w:val="36"/>
    </w:rPr>
  </w:style>
  <w:style w:type="paragraph" w:customStyle="1" w:styleId="135">
    <w:name w:val="earth1"/>
    <w:basedOn w:val="116"/>
    <w:qFormat/>
    <w:uiPriority w:val="0"/>
    <w:pPr>
      <w:spacing w:before="0" w:after="0" w:line="200" w:lineRule="atLeast"/>
    </w:pPr>
    <w:rPr>
      <w:rFonts w:ascii="Lucida Sans" w:hAnsi="Lucida Sans"/>
      <w:color w:val="auto"/>
      <w:kern w:val="2"/>
      <w:sz w:val="36"/>
    </w:rPr>
  </w:style>
  <w:style w:type="paragraph" w:customStyle="1" w:styleId="136">
    <w:name w:val="earth2"/>
    <w:basedOn w:val="116"/>
    <w:qFormat/>
    <w:uiPriority w:val="0"/>
    <w:pPr>
      <w:spacing w:before="0" w:after="0" w:line="200" w:lineRule="atLeast"/>
    </w:pPr>
    <w:rPr>
      <w:rFonts w:ascii="Lucida Sans" w:hAnsi="Lucida Sans"/>
      <w:color w:val="auto"/>
      <w:kern w:val="2"/>
      <w:sz w:val="36"/>
    </w:rPr>
  </w:style>
  <w:style w:type="paragraph" w:customStyle="1" w:styleId="137">
    <w:name w:val="earth3"/>
    <w:basedOn w:val="116"/>
    <w:qFormat/>
    <w:uiPriority w:val="0"/>
    <w:pPr>
      <w:spacing w:before="0" w:after="0" w:line="200" w:lineRule="atLeast"/>
    </w:pPr>
    <w:rPr>
      <w:rFonts w:ascii="Lucida Sans" w:hAnsi="Lucida Sans"/>
      <w:color w:val="auto"/>
      <w:kern w:val="2"/>
      <w:sz w:val="36"/>
    </w:rPr>
  </w:style>
  <w:style w:type="paragraph" w:customStyle="1" w:styleId="138">
    <w:name w:val="green1"/>
    <w:basedOn w:val="116"/>
    <w:qFormat/>
    <w:uiPriority w:val="0"/>
    <w:pPr>
      <w:spacing w:before="0" w:after="0" w:line="200" w:lineRule="atLeast"/>
    </w:pPr>
    <w:rPr>
      <w:rFonts w:ascii="Lucida Sans" w:hAnsi="Lucida Sans"/>
      <w:color w:val="auto"/>
      <w:kern w:val="2"/>
      <w:sz w:val="36"/>
    </w:rPr>
  </w:style>
  <w:style w:type="paragraph" w:customStyle="1" w:styleId="139">
    <w:name w:val="green2"/>
    <w:basedOn w:val="116"/>
    <w:qFormat/>
    <w:uiPriority w:val="0"/>
    <w:pPr>
      <w:spacing w:before="0" w:after="0" w:line="200" w:lineRule="atLeast"/>
    </w:pPr>
    <w:rPr>
      <w:rFonts w:ascii="Lucida Sans" w:hAnsi="Lucida Sans"/>
      <w:color w:val="auto"/>
      <w:kern w:val="2"/>
      <w:sz w:val="36"/>
    </w:rPr>
  </w:style>
  <w:style w:type="paragraph" w:customStyle="1" w:styleId="140">
    <w:name w:val="green3"/>
    <w:basedOn w:val="116"/>
    <w:qFormat/>
    <w:uiPriority w:val="0"/>
    <w:pPr>
      <w:spacing w:before="0" w:after="0" w:line="200" w:lineRule="atLeast"/>
    </w:pPr>
    <w:rPr>
      <w:rFonts w:ascii="Lucida Sans" w:hAnsi="Lucida Sans"/>
      <w:color w:val="auto"/>
      <w:kern w:val="2"/>
      <w:sz w:val="36"/>
    </w:rPr>
  </w:style>
  <w:style w:type="paragraph" w:customStyle="1" w:styleId="141">
    <w:name w:val="seetang1"/>
    <w:basedOn w:val="116"/>
    <w:qFormat/>
    <w:uiPriority w:val="0"/>
    <w:pPr>
      <w:spacing w:before="0" w:after="0" w:line="200" w:lineRule="atLeast"/>
    </w:pPr>
    <w:rPr>
      <w:rFonts w:ascii="Lucida Sans" w:hAnsi="Lucida Sans"/>
      <w:color w:val="auto"/>
      <w:kern w:val="2"/>
      <w:sz w:val="36"/>
    </w:rPr>
  </w:style>
  <w:style w:type="paragraph" w:customStyle="1" w:styleId="142">
    <w:name w:val="seetang2"/>
    <w:basedOn w:val="116"/>
    <w:qFormat/>
    <w:uiPriority w:val="0"/>
    <w:pPr>
      <w:spacing w:before="0" w:after="0" w:line="200" w:lineRule="atLeast"/>
    </w:pPr>
    <w:rPr>
      <w:rFonts w:ascii="Lucida Sans" w:hAnsi="Lucida Sans"/>
      <w:color w:val="auto"/>
      <w:kern w:val="2"/>
      <w:sz w:val="36"/>
    </w:rPr>
  </w:style>
  <w:style w:type="paragraph" w:customStyle="1" w:styleId="143">
    <w:name w:val="seetang3"/>
    <w:basedOn w:val="116"/>
    <w:qFormat/>
    <w:uiPriority w:val="0"/>
    <w:pPr>
      <w:spacing w:before="0" w:after="0" w:line="200" w:lineRule="atLeast"/>
    </w:pPr>
    <w:rPr>
      <w:rFonts w:ascii="Lucida Sans" w:hAnsi="Lucida Sans"/>
      <w:color w:val="auto"/>
      <w:kern w:val="2"/>
      <w:sz w:val="36"/>
    </w:rPr>
  </w:style>
  <w:style w:type="paragraph" w:customStyle="1" w:styleId="144">
    <w:name w:val="lightblue1"/>
    <w:basedOn w:val="116"/>
    <w:qFormat/>
    <w:uiPriority w:val="0"/>
    <w:pPr>
      <w:spacing w:before="0" w:after="0" w:line="200" w:lineRule="atLeast"/>
    </w:pPr>
    <w:rPr>
      <w:rFonts w:ascii="Lucida Sans" w:hAnsi="Lucida Sans"/>
      <w:color w:val="auto"/>
      <w:kern w:val="2"/>
      <w:sz w:val="36"/>
    </w:rPr>
  </w:style>
  <w:style w:type="paragraph" w:customStyle="1" w:styleId="145">
    <w:name w:val="lightblue2"/>
    <w:basedOn w:val="116"/>
    <w:qFormat/>
    <w:uiPriority w:val="0"/>
    <w:pPr>
      <w:spacing w:before="0" w:after="0" w:line="200" w:lineRule="atLeast"/>
    </w:pPr>
    <w:rPr>
      <w:rFonts w:ascii="Lucida Sans" w:hAnsi="Lucida Sans"/>
      <w:color w:val="auto"/>
      <w:kern w:val="2"/>
      <w:sz w:val="36"/>
    </w:rPr>
  </w:style>
  <w:style w:type="paragraph" w:customStyle="1" w:styleId="146">
    <w:name w:val="lightblue3"/>
    <w:basedOn w:val="116"/>
    <w:qFormat/>
    <w:uiPriority w:val="0"/>
    <w:pPr>
      <w:spacing w:before="0" w:after="0" w:line="200" w:lineRule="atLeast"/>
    </w:pPr>
    <w:rPr>
      <w:rFonts w:ascii="Lucida Sans" w:hAnsi="Lucida Sans"/>
      <w:color w:val="auto"/>
      <w:kern w:val="2"/>
      <w:sz w:val="36"/>
    </w:rPr>
  </w:style>
  <w:style w:type="paragraph" w:customStyle="1" w:styleId="147">
    <w:name w:val="yellow1"/>
    <w:basedOn w:val="116"/>
    <w:qFormat/>
    <w:uiPriority w:val="0"/>
    <w:pPr>
      <w:spacing w:before="0" w:after="0" w:line="200" w:lineRule="atLeast"/>
    </w:pPr>
    <w:rPr>
      <w:rFonts w:ascii="Lucida Sans" w:hAnsi="Lucida Sans"/>
      <w:color w:val="auto"/>
      <w:kern w:val="2"/>
      <w:sz w:val="36"/>
    </w:rPr>
  </w:style>
  <w:style w:type="paragraph" w:customStyle="1" w:styleId="148">
    <w:name w:val="yellow2"/>
    <w:basedOn w:val="116"/>
    <w:qFormat/>
    <w:uiPriority w:val="0"/>
    <w:pPr>
      <w:spacing w:before="0" w:after="0" w:line="200" w:lineRule="atLeast"/>
    </w:pPr>
    <w:rPr>
      <w:rFonts w:ascii="Lucida Sans" w:hAnsi="Lucida Sans"/>
      <w:color w:val="auto"/>
      <w:kern w:val="2"/>
      <w:sz w:val="36"/>
    </w:rPr>
  </w:style>
  <w:style w:type="paragraph" w:customStyle="1" w:styleId="149">
    <w:name w:val="yellow3"/>
    <w:basedOn w:val="116"/>
    <w:qFormat/>
    <w:uiPriority w:val="0"/>
    <w:pPr>
      <w:spacing w:before="0" w:after="0" w:line="200" w:lineRule="atLeast"/>
    </w:pPr>
    <w:rPr>
      <w:rFonts w:ascii="Lucida Sans" w:hAnsi="Lucida Sans"/>
      <w:color w:val="auto"/>
      <w:kern w:val="2"/>
      <w:sz w:val="36"/>
    </w:rPr>
  </w:style>
  <w:style w:type="paragraph" w:customStyle="1" w:styleId="150">
    <w:name w:val="Background objects"/>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1">
    <w:name w:val="Backgro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2">
    <w:name w:val="Notes"/>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53">
    <w:name w:val="Outline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54">
    <w:name w:val="Outline 2"/>
    <w:basedOn w:val="153"/>
    <w:qFormat/>
    <w:uiPriority w:val="0"/>
    <w:pPr>
      <w:spacing w:before="399" w:after="0"/>
    </w:pPr>
    <w:rPr>
      <w:rFonts w:ascii="Lucida Sans" w:hAnsi="Lucida Sans"/>
      <w:color w:val="auto"/>
      <w:kern w:val="2"/>
      <w:sz w:val="56"/>
      <w:u w:val="none"/>
    </w:rPr>
  </w:style>
  <w:style w:type="paragraph" w:customStyle="1" w:styleId="155">
    <w:name w:val="Outline 3"/>
    <w:basedOn w:val="154"/>
    <w:qFormat/>
    <w:uiPriority w:val="0"/>
    <w:pPr>
      <w:spacing w:before="299" w:after="0"/>
    </w:pPr>
    <w:rPr>
      <w:rFonts w:ascii="Lucida Sans" w:hAnsi="Lucida Sans"/>
      <w:color w:val="auto"/>
      <w:kern w:val="2"/>
      <w:sz w:val="48"/>
      <w:u w:val="none"/>
    </w:rPr>
  </w:style>
  <w:style w:type="paragraph" w:customStyle="1" w:styleId="156">
    <w:name w:val="Outline 4"/>
    <w:basedOn w:val="155"/>
    <w:qFormat/>
    <w:uiPriority w:val="0"/>
    <w:pPr>
      <w:spacing w:before="199" w:after="0"/>
    </w:pPr>
    <w:rPr>
      <w:rFonts w:ascii="Lucida Sans" w:hAnsi="Lucida Sans"/>
      <w:color w:val="auto"/>
      <w:kern w:val="2"/>
      <w:sz w:val="40"/>
      <w:u w:val="none"/>
    </w:rPr>
  </w:style>
  <w:style w:type="paragraph" w:customStyle="1" w:styleId="157">
    <w:name w:val="Outline 5"/>
    <w:basedOn w:val="156"/>
    <w:qFormat/>
    <w:uiPriority w:val="0"/>
    <w:pPr>
      <w:spacing w:before="99" w:after="0"/>
    </w:pPr>
    <w:rPr>
      <w:rFonts w:ascii="Lucida Sans" w:hAnsi="Lucida Sans"/>
      <w:color w:val="auto"/>
      <w:kern w:val="2"/>
      <w:sz w:val="40"/>
      <w:u w:val="none"/>
    </w:rPr>
  </w:style>
  <w:style w:type="paragraph" w:customStyle="1" w:styleId="158">
    <w:name w:val="Outline 6"/>
    <w:basedOn w:val="157"/>
    <w:qFormat/>
    <w:uiPriority w:val="0"/>
    <w:pPr>
      <w:spacing w:before="99" w:after="0"/>
    </w:pPr>
    <w:rPr>
      <w:rFonts w:ascii="Lucida Sans" w:hAnsi="Lucida Sans"/>
      <w:color w:val="auto"/>
      <w:kern w:val="2"/>
      <w:sz w:val="40"/>
      <w:u w:val="none"/>
    </w:rPr>
  </w:style>
  <w:style w:type="paragraph" w:customStyle="1" w:styleId="159">
    <w:name w:val="Outline 7"/>
    <w:basedOn w:val="158"/>
    <w:qFormat/>
    <w:uiPriority w:val="0"/>
    <w:pPr>
      <w:spacing w:before="99" w:after="0"/>
    </w:pPr>
    <w:rPr>
      <w:rFonts w:ascii="Lucida Sans" w:hAnsi="Lucida Sans"/>
      <w:color w:val="auto"/>
      <w:kern w:val="2"/>
      <w:sz w:val="40"/>
      <w:u w:val="none"/>
    </w:rPr>
  </w:style>
  <w:style w:type="paragraph" w:customStyle="1" w:styleId="160">
    <w:name w:val="Outline 8"/>
    <w:basedOn w:val="159"/>
    <w:qFormat/>
    <w:uiPriority w:val="0"/>
    <w:pPr>
      <w:spacing w:before="99" w:after="0"/>
    </w:pPr>
    <w:rPr>
      <w:rFonts w:ascii="Lucida Sans" w:hAnsi="Lucida Sans"/>
      <w:color w:val="auto"/>
      <w:kern w:val="2"/>
      <w:sz w:val="40"/>
      <w:u w:val="none"/>
    </w:rPr>
  </w:style>
  <w:style w:type="paragraph" w:customStyle="1" w:styleId="161">
    <w:name w:val="Outline 9"/>
    <w:basedOn w:val="160"/>
    <w:qFormat/>
    <w:uiPriority w:val="0"/>
    <w:pPr>
      <w:spacing w:before="99" w:after="0"/>
    </w:pPr>
    <w:rPr>
      <w:rFonts w:ascii="Lucida Sans" w:hAnsi="Lucida Sans"/>
      <w:color w:val="auto"/>
      <w:kern w:val="2"/>
      <w:sz w:val="40"/>
      <w:u w:val="none"/>
    </w:rPr>
  </w:style>
  <w:style w:type="paragraph" w:customStyle="1" w:styleId="162">
    <w:name w:val="objectwitharrow"/>
    <w:basedOn w:val="39"/>
    <w:qFormat/>
    <w:uiPriority w:val="0"/>
    <w:pPr>
      <w:spacing w:before="0" w:after="0" w:line="200" w:lineRule="atLeast"/>
    </w:pPr>
    <w:rPr>
      <w:rFonts w:ascii="Lucida Sans" w:hAnsi="Lucida Sans"/>
      <w:color w:val="auto"/>
      <w:kern w:val="2"/>
      <w:sz w:val="36"/>
      <w:u w:val="none"/>
    </w:rPr>
  </w:style>
  <w:style w:type="paragraph" w:customStyle="1" w:styleId="163">
    <w:name w:val="objectwithshadow"/>
    <w:basedOn w:val="39"/>
    <w:qFormat/>
    <w:uiPriority w:val="0"/>
    <w:pPr>
      <w:spacing w:before="0" w:after="0" w:line="200" w:lineRule="atLeast"/>
    </w:pPr>
    <w:rPr>
      <w:rFonts w:ascii="Lucida Sans" w:hAnsi="Lucida Sans"/>
      <w:color w:val="auto"/>
      <w:kern w:val="2"/>
      <w:sz w:val="36"/>
      <w:u w:val="none"/>
    </w:rPr>
  </w:style>
  <w:style w:type="paragraph" w:customStyle="1" w:styleId="164">
    <w:name w:val="Objeto sin relleno ni línea"/>
    <w:basedOn w:val="39"/>
    <w:qFormat/>
    <w:uiPriority w:val="0"/>
    <w:pPr>
      <w:spacing w:before="0" w:after="0" w:line="200" w:lineRule="atLeast"/>
    </w:pPr>
    <w:rPr>
      <w:rFonts w:ascii="Lucida Sans" w:hAnsi="Lucida Sans"/>
      <w:color w:val="auto"/>
      <w:kern w:val="2"/>
      <w:sz w:val="36"/>
      <w:u w:val="none"/>
    </w:rPr>
  </w:style>
  <w:style w:type="paragraph" w:customStyle="1" w:styleId="165">
    <w:name w:val="text"/>
    <w:basedOn w:val="39"/>
    <w:qFormat/>
    <w:uiPriority w:val="0"/>
    <w:pPr>
      <w:spacing w:before="0" w:after="0" w:line="200" w:lineRule="atLeast"/>
    </w:pPr>
    <w:rPr>
      <w:rFonts w:ascii="Lucida Sans" w:hAnsi="Lucida Sans"/>
      <w:color w:val="auto"/>
      <w:kern w:val="2"/>
      <w:sz w:val="36"/>
      <w:u w:val="none"/>
    </w:rPr>
  </w:style>
  <w:style w:type="paragraph" w:customStyle="1" w:styleId="166">
    <w:name w:val="textbody"/>
    <w:basedOn w:val="39"/>
    <w:qFormat/>
    <w:uiPriority w:val="0"/>
    <w:pPr>
      <w:spacing w:before="0" w:after="0" w:line="200" w:lineRule="atLeast"/>
    </w:pPr>
    <w:rPr>
      <w:rFonts w:ascii="Lucida Sans" w:hAnsi="Lucida Sans"/>
      <w:color w:val="auto"/>
      <w:kern w:val="2"/>
      <w:sz w:val="36"/>
      <w:u w:val="none"/>
    </w:rPr>
  </w:style>
  <w:style w:type="paragraph" w:customStyle="1" w:styleId="167">
    <w:name w:val="textbodyjustfied"/>
    <w:basedOn w:val="39"/>
    <w:qFormat/>
    <w:uiPriority w:val="0"/>
    <w:pPr>
      <w:spacing w:before="0" w:after="0" w:line="200" w:lineRule="atLeast"/>
      <w:jc w:val="left"/>
    </w:pPr>
    <w:rPr>
      <w:rFonts w:ascii="Lucida Sans" w:hAnsi="Lucida Sans"/>
      <w:color w:val="auto"/>
      <w:kern w:val="2"/>
      <w:sz w:val="36"/>
      <w:u w:val="none"/>
    </w:rPr>
  </w:style>
  <w:style w:type="paragraph" w:customStyle="1" w:styleId="168">
    <w:name w:val="textbodyindent"/>
    <w:basedOn w:val="39"/>
    <w:qFormat/>
    <w:uiPriority w:val="0"/>
    <w:pPr>
      <w:spacing w:before="0" w:after="0" w:line="200" w:lineRule="atLeast"/>
      <w:ind w:firstLine="340"/>
    </w:pPr>
    <w:rPr>
      <w:rFonts w:ascii="Lucida Sans" w:hAnsi="Lucida Sans"/>
      <w:color w:val="auto"/>
      <w:kern w:val="2"/>
      <w:sz w:val="36"/>
      <w:u w:val="none"/>
    </w:rPr>
  </w:style>
  <w:style w:type="paragraph" w:customStyle="1" w:styleId="169">
    <w:name w:val="title1"/>
    <w:basedOn w:val="39"/>
    <w:qFormat/>
    <w:uiPriority w:val="0"/>
    <w:pPr>
      <w:spacing w:before="0" w:after="0" w:line="200" w:lineRule="atLeast"/>
      <w:jc w:val="center"/>
    </w:pPr>
    <w:rPr>
      <w:rFonts w:ascii="Lucida Sans" w:hAnsi="Lucida Sans"/>
      <w:color w:val="auto"/>
      <w:kern w:val="2"/>
      <w:sz w:val="36"/>
      <w:u w:val="none"/>
    </w:rPr>
  </w:style>
  <w:style w:type="paragraph" w:customStyle="1" w:styleId="170">
    <w:name w:val="title2"/>
    <w:basedOn w:val="39"/>
    <w:qFormat/>
    <w:uiPriority w:val="0"/>
    <w:pPr>
      <w:spacing w:before="57" w:after="57" w:line="200" w:lineRule="atLeast"/>
      <w:ind w:right="113" w:firstLine="0"/>
      <w:jc w:val="center"/>
    </w:pPr>
    <w:rPr>
      <w:rFonts w:ascii="Lucida Sans" w:hAnsi="Lucida Sans"/>
      <w:color w:val="auto"/>
      <w:kern w:val="2"/>
      <w:sz w:val="36"/>
      <w:u w:val="none"/>
    </w:rPr>
  </w:style>
  <w:style w:type="paragraph" w:customStyle="1" w:styleId="171">
    <w:name w:val="headline"/>
    <w:basedOn w:val="39"/>
    <w:qFormat/>
    <w:uiPriority w:val="0"/>
    <w:pPr>
      <w:spacing w:before="238" w:after="119" w:line="200" w:lineRule="atLeast"/>
    </w:pPr>
    <w:rPr>
      <w:rFonts w:ascii="Lucida Sans" w:hAnsi="Lucida Sans"/>
      <w:color w:val="auto"/>
      <w:kern w:val="2"/>
      <w:sz w:val="36"/>
      <w:u w:val="none"/>
    </w:rPr>
  </w:style>
  <w:style w:type="paragraph" w:customStyle="1" w:styleId="172">
    <w:name w:val="headline1"/>
    <w:basedOn w:val="39"/>
    <w:qFormat/>
    <w:uiPriority w:val="0"/>
    <w:pPr>
      <w:spacing w:before="238" w:after="119" w:line="200" w:lineRule="atLeast"/>
    </w:pPr>
    <w:rPr>
      <w:rFonts w:ascii="Lucida Sans" w:hAnsi="Lucida Sans"/>
      <w:color w:val="auto"/>
      <w:kern w:val="2"/>
      <w:sz w:val="36"/>
      <w:u w:val="none"/>
    </w:rPr>
  </w:style>
  <w:style w:type="paragraph" w:customStyle="1" w:styleId="173">
    <w:name w:val="headline2"/>
    <w:basedOn w:val="39"/>
    <w:qFormat/>
    <w:uiPriority w:val="0"/>
    <w:pPr>
      <w:spacing w:before="238" w:after="119" w:line="200" w:lineRule="atLeast"/>
    </w:pPr>
    <w:rPr>
      <w:rFonts w:ascii="Lucida Sans" w:hAnsi="Lucida Sans"/>
      <w:color w:val="auto"/>
      <w:kern w:val="2"/>
      <w:sz w:val="36"/>
      <w:u w:val="none"/>
    </w:rPr>
  </w:style>
  <w:style w:type="paragraph" w:customStyle="1" w:styleId="174">
    <w:name w:val="measure"/>
    <w:basedOn w:val="39"/>
    <w:qFormat/>
    <w:uiPriority w:val="0"/>
    <w:pPr>
      <w:spacing w:before="0" w:after="0" w:line="200" w:lineRule="atLeast"/>
    </w:pPr>
    <w:rPr>
      <w:rFonts w:ascii="Lucida Sans" w:hAnsi="Lucida Sans"/>
      <w:color w:val="auto"/>
      <w:kern w:val="2"/>
      <w:sz w:val="36"/>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1.xml"/><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image" Target="media/image20.png"/><Relationship Id="rId65" Type="http://schemas.openxmlformats.org/officeDocument/2006/relationships/image" Target="media/image19.png"/><Relationship Id="rId64" Type="http://schemas.openxmlformats.org/officeDocument/2006/relationships/image" Target="media/image18.png"/><Relationship Id="rId63" Type="http://schemas.openxmlformats.org/officeDocument/2006/relationships/image" Target="media/image17.png"/><Relationship Id="rId62" Type="http://schemas.openxmlformats.org/officeDocument/2006/relationships/image" Target="media/image16.png"/><Relationship Id="rId61" Type="http://schemas.openxmlformats.org/officeDocument/2006/relationships/image" Target="media/image15.png"/><Relationship Id="rId60" Type="http://schemas.openxmlformats.org/officeDocument/2006/relationships/image" Target="media/image14.png"/><Relationship Id="rId6" Type="http://schemas.openxmlformats.org/officeDocument/2006/relationships/header" Target="header2.xml"/><Relationship Id="rId59" Type="http://schemas.openxmlformats.org/officeDocument/2006/relationships/image" Target="media/image13.png"/><Relationship Id="rId58" Type="http://schemas.openxmlformats.org/officeDocument/2006/relationships/image" Target="media/image12.png"/><Relationship Id="rId57" Type="http://schemas.openxmlformats.org/officeDocument/2006/relationships/image" Target="media/image11.png"/><Relationship Id="rId56" Type="http://schemas.openxmlformats.org/officeDocument/2006/relationships/image" Target="media/image10.png"/><Relationship Id="rId55" Type="http://schemas.openxmlformats.org/officeDocument/2006/relationships/image" Target="media/image9.png"/><Relationship Id="rId54" Type="http://schemas.openxmlformats.org/officeDocument/2006/relationships/image" Target="media/image8.png"/><Relationship Id="rId53" Type="http://schemas.openxmlformats.org/officeDocument/2006/relationships/image" Target="media/image7.png"/><Relationship Id="rId52" Type="http://schemas.openxmlformats.org/officeDocument/2006/relationships/image" Target="media/image6.png"/><Relationship Id="rId51" Type="http://schemas.openxmlformats.org/officeDocument/2006/relationships/image" Target="media/image5.png"/><Relationship Id="rId50" Type="http://schemas.openxmlformats.org/officeDocument/2006/relationships/image" Target="media/image4.png"/><Relationship Id="rId5" Type="http://schemas.openxmlformats.org/officeDocument/2006/relationships/header" Target="header1.xml"/><Relationship Id="rId49" Type="http://schemas.openxmlformats.org/officeDocument/2006/relationships/image" Target="media/image3.png"/><Relationship Id="rId48" Type="http://schemas.openxmlformats.org/officeDocument/2006/relationships/image" Target="media/image2.png"/><Relationship Id="rId47" Type="http://schemas.openxmlformats.org/officeDocument/2006/relationships/image" Target="media/image1.png"/><Relationship Id="rId46" Type="http://schemas.openxmlformats.org/officeDocument/2006/relationships/theme" Target="theme/theme1.xml"/><Relationship Id="rId45" Type="http://schemas.openxmlformats.org/officeDocument/2006/relationships/footer" Target="footer20.xml"/><Relationship Id="rId44" Type="http://schemas.openxmlformats.org/officeDocument/2006/relationships/footer" Target="footer19.xml"/><Relationship Id="rId43" Type="http://schemas.openxmlformats.org/officeDocument/2006/relationships/footer" Target="footer18.xml"/><Relationship Id="rId42" Type="http://schemas.openxmlformats.org/officeDocument/2006/relationships/header" Target="header21.xml"/><Relationship Id="rId41" Type="http://schemas.openxmlformats.org/officeDocument/2006/relationships/header" Target="header20.xml"/><Relationship Id="rId40" Type="http://schemas.openxmlformats.org/officeDocument/2006/relationships/header" Target="header19.xml"/><Relationship Id="rId4" Type="http://schemas.openxmlformats.org/officeDocument/2006/relationships/endnotes" Target="endnotes.xml"/><Relationship Id="rId39" Type="http://schemas.openxmlformats.org/officeDocument/2006/relationships/footer" Target="footer17.xml"/><Relationship Id="rId38" Type="http://schemas.openxmlformats.org/officeDocument/2006/relationships/footer" Target="footer16.xml"/><Relationship Id="rId37" Type="http://schemas.openxmlformats.org/officeDocument/2006/relationships/footer" Target="footer15.xml"/><Relationship Id="rId36" Type="http://schemas.openxmlformats.org/officeDocument/2006/relationships/header" Target="header18.xml"/><Relationship Id="rId35" Type="http://schemas.openxmlformats.org/officeDocument/2006/relationships/header" Target="header17.xml"/><Relationship Id="rId34" Type="http://schemas.openxmlformats.org/officeDocument/2006/relationships/header" Target="header16.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header" Target="header14.xml"/><Relationship Id="rId28" Type="http://schemas.openxmlformats.org/officeDocument/2006/relationships/header" Target="header13.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9.xml"/><Relationship Id="rId22" Type="http://schemas.openxmlformats.org/officeDocument/2006/relationships/footer" Target="footer8.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footer" Target="footer5.xml"/><Relationship Id="rId15" Type="http://schemas.openxmlformats.org/officeDocument/2006/relationships/footer" Target="footer4.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UTT-Books-45</Template>
  <Company>Personal</Company>
  <Pages>50</Pages>
  <Words>5002</Words>
  <Characters>24801</Characters>
  <Paragraphs>259</Paragraphs>
  <TotalTime>38</TotalTime>
  <ScaleCrop>false</ScaleCrop>
  <LinksUpToDate>false</LinksUpToDate>
  <CharactersWithSpaces>29631</CharactersWithSpaces>
  <Application>WPS Office_11.2.0.11516_F1E327BC-269C-435d-A152-05C5408002CA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2023-02-13T20:00:00Z</dcterms:created>
  <dc:creator>Fabricio</dc:creator>
  <cp:lastModifiedBy>Fabricio</cp:lastModifiedBy>
  <dcterms:modified xsi:type="dcterms:W3CDTF">2023-03-24T21:23:36Z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F08E12D77B3E43038D9375809A66163D</vt:lpwstr>
  </property>
  <property fmtid="{D5CDD505-2E9C-101B-9397-08002B2CF9AE}" pid="3" name="KSOProductBuildVer">
    <vt:lpwstr>3082-11.2.0.11516</vt:lpwstr>
  </property>
</Properties>
</file>