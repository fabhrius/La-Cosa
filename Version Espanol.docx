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7200" w:h="11509"/>
          <w:pgMar w:top="864" w:right="864" w:bottom="864" w:left="864" w:header="576" w:footer="576" w:gutter="288"/>
          <w:pgNumType w:fmt="decimal"/>
          <w:cols w:space="720" w:num="1"/>
          <w:formProt w:val="0"/>
          <w:titlePg/>
          <w:docGrid w:linePitch="360" w:charSpace="4096"/>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7200" w:h="11509"/>
              <w:pgMar w:top="864" w:right="864" w:bottom="864" w:left="864" w:header="576" w:footer="576" w:gutter="288"/>
              <w:pgNumType w:fmt="lowerRoman"/>
              <w:cols w:space="720" w:num="1"/>
              <w:formProt w:val="0"/>
              <w:docGrid w:linePitch="360" w:charSpace="4096"/>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7200" w:h="11509"/>
          <w:pgMar w:top="864" w:right="864" w:bottom="864" w:left="864" w:header="576" w:footer="576" w:gutter="288"/>
          <w:pgNumType w:fmt="lowerRoman"/>
          <w:cols w:space="720" w:num="1"/>
          <w:formProt w:val="0"/>
          <w:titlePg/>
          <w:docGrid w:linePitch="360" w:charSpace="4096"/>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7200" w:h="11509"/>
          <w:pgMar w:top="864" w:right="864" w:bottom="864" w:left="864" w:header="576" w:footer="576" w:gutter="288"/>
          <w:pgNumType w:fmt="lowerRoman"/>
          <w:cols w:space="720" w:num="1"/>
          <w:formProt w:val="0"/>
          <w:titlePg/>
          <w:docGrid w:linePitch="360" w:charSpace="4096"/>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7200" w:h="11509"/>
          <w:pgMar w:top="864" w:right="864" w:bottom="864" w:left="864" w:header="576" w:footer="576" w:gutter="288"/>
          <w:pgNumType w:fmt="lowerRoman"/>
          <w:cols w:space="720" w:num="1"/>
          <w:formProt w:val="0"/>
          <w:docGrid w:linePitch="360" w:charSpace="4096"/>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7200" w:h="11509"/>
          <w:pgMar w:top="864" w:right="864" w:bottom="864" w:left="864" w:header="576" w:footer="576" w:gutter="288"/>
          <w:pgNumType w:fmt="decimal" w:start="1"/>
          <w:cols w:space="720" w:num="1"/>
          <w:formProt w:val="0"/>
          <w:titlePg/>
          <w:docGrid w:linePitch="360" w:charSpace="4096"/>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7200" w:h="11509"/>
          <w:pgMar w:top="864" w:right="864" w:bottom="864" w:left="864" w:header="576" w:footer="576" w:gutter="288"/>
          <w:pgNumType w:fmt="decimal"/>
          <w:cols w:space="720" w:num="1"/>
          <w:formProt w:val="0"/>
          <w:titlePg/>
          <w:docGrid w:linePitch="360" w:charSpace="4096"/>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r>
        <w:rPr>
          <w:rFonts w:hint="default"/>
          <w:lang w:val="en-US"/>
        </w:rPr>
        <w:t>a</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Un algoritmo es la descripcion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Con cada generacion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rPr>
        <w:t>Tambien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No existira jamas un sistema mas eficiente que este, porque el problema no puede ser resuelto con un menor numero de pasos.</w:t>
      </w:r>
    </w:p>
    <w:p/>
    <w:p/>
    <w:p/>
    <w:p/>
    <w:p>
      <w:bookmarkStart w:id="16" w:name="_GoBack"/>
      <w:bookmarkEnd w:id="16"/>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7200" w:h="11509"/>
      <w:pgMar w:top="864" w:right="864" w:bottom="864" w:left="864" w:header="576" w:footer="576" w:gutter="288"/>
      <w:pgNumType w:fmt="decimal"/>
      <w:cols w:space="720" w:num="1"/>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5">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6">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8">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3"/>
  </w:num>
  <w:num w:numId="3">
    <w:abstractNumId w:val="7"/>
  </w:num>
  <w:num w:numId="4">
    <w:abstractNumId w:val="2"/>
  </w:num>
  <w:num w:numId="5">
    <w:abstractNumId w:val="0"/>
  </w:num>
  <w:num w:numId="6">
    <w:abstractNumId w:val="5"/>
  </w:num>
  <w:num w:numId="7">
    <w:abstractNumId w:val="6"/>
  </w:num>
  <w:num w:numId="8">
    <w:abstractNumId w:val="8"/>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2"/>
  </w:compat>
  <w:rsids>
    <w:rsidRoot w:val="00172A27"/>
    <w:rsid w:val="0529460A"/>
    <w:rsid w:val="07394CC6"/>
    <w:rsid w:val="0BD2259C"/>
    <w:rsid w:val="0CC311CB"/>
    <w:rsid w:val="0ED7326D"/>
    <w:rsid w:val="107A4035"/>
    <w:rsid w:val="24AF2495"/>
    <w:rsid w:val="26BF3E0E"/>
    <w:rsid w:val="347E1110"/>
    <w:rsid w:val="367B35A2"/>
    <w:rsid w:val="36B139FE"/>
    <w:rsid w:val="3C084DAD"/>
    <w:rsid w:val="3CD51154"/>
    <w:rsid w:val="50ED6D34"/>
    <w:rsid w:val="529D44C1"/>
    <w:rsid w:val="55D87DB9"/>
    <w:rsid w:val="5DE14183"/>
    <w:rsid w:val="656358BE"/>
    <w:rsid w:val="67016E8E"/>
    <w:rsid w:val="6724586B"/>
    <w:rsid w:val="6F280920"/>
    <w:rsid w:val="715E1BEB"/>
    <w:rsid w:val="71607430"/>
    <w:rsid w:val="72EE0EA3"/>
    <w:rsid w:val="74647FE7"/>
    <w:rsid w:val="750D4BB2"/>
    <w:rsid w:val="75DC697D"/>
    <w:rsid w:val="774D356D"/>
    <w:rsid w:val="79763444"/>
    <w:rsid w:val="7B620780"/>
    <w:rsid w:val="7C570B9F"/>
    <w:rsid w:val="7F321132"/>
    <w:rsid w:val="7F3B6AFD"/>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40</TotalTime>
  <ScaleCrop>false</ScaleCrop>
  <LinksUpToDate>false</LinksUpToDate>
  <CharactersWithSpaces>29631</CharactersWithSpaces>
  <Application>WPS Office_11.2.0.11498_F1E327BC-269C-435d-A152-05C5408002CA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2023-03-21T22:25:37Z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AAE0C9388B5B489E8CAD9AAFAFB92906</vt:lpwstr>
  </property>
  <property fmtid="{D5CDD505-2E9C-101B-9397-08002B2CF9AE}" pid="3" name="KSOProductBuildVer">
    <vt:lpwstr>3082-11.2.0.11498</vt:lpwstr>
  </property>
</Properties>
</file>