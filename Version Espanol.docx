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7200" w:h="11509"/>
          <w:pgMar w:top="864" w:right="864" w:bottom="864" w:left="864" w:header="576" w:footer="576" w:gutter="288"/>
          <w:pgNumType w:fmt="decimal"/>
          <w:cols w:space="720" w:num="1"/>
          <w:formProt w:val="0"/>
          <w:titlePg/>
          <w:docGrid w:linePitch="360" w:charSpace="4096"/>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7200" w:h="11509"/>
              <w:pgMar w:top="864" w:right="864" w:bottom="864" w:left="864" w:header="576" w:footer="576" w:gutter="288"/>
              <w:pgNumType w:fmt="lowerRoman"/>
              <w:cols w:space="720" w:num="1"/>
              <w:formProt w:val="0"/>
              <w:docGrid w:linePitch="360" w:charSpace="4096"/>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7200" w:h="11509"/>
          <w:pgMar w:top="864" w:right="864" w:bottom="864" w:left="864" w:header="576" w:footer="576" w:gutter="288"/>
          <w:pgNumType w:fmt="lowerRoman"/>
          <w:cols w:space="720" w:num="1"/>
          <w:formProt w:val="0"/>
          <w:titlePg/>
          <w:docGrid w:linePitch="360" w:charSpace="4096"/>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7200" w:h="11509"/>
          <w:pgMar w:top="864" w:right="864" w:bottom="864" w:left="864" w:header="576" w:footer="576" w:gutter="288"/>
          <w:pgNumType w:fmt="lowerRoman"/>
          <w:cols w:space="720" w:num="1"/>
          <w:formProt w:val="0"/>
          <w:titlePg/>
          <w:docGrid w:linePitch="360" w:charSpace="4096"/>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7200" w:h="11509"/>
          <w:pgMar w:top="864" w:right="864" w:bottom="864" w:left="864" w:header="576" w:footer="576" w:gutter="288"/>
          <w:pgNumType w:fmt="lowerRoman"/>
          <w:cols w:space="720" w:num="1"/>
          <w:formProt w:val="0"/>
          <w:docGrid w:linePitch="360" w:charSpace="4096"/>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7200" w:h="11509"/>
          <w:pgMar w:top="864" w:right="864" w:bottom="864" w:left="864" w:header="576" w:footer="576" w:gutter="288"/>
          <w:pgNumType w:fmt="decimal" w:start="1"/>
          <w:cols w:space="720" w:num="1"/>
          <w:formProt w:val="0"/>
          <w:titlePg/>
          <w:docGrid w:linePitch="360" w:charSpace="4096"/>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7200" w:h="11509"/>
          <w:pgMar w:top="864" w:right="864" w:bottom="864" w:left="864" w:header="576" w:footer="576" w:gutter="288"/>
          <w:pgNumType w:fmt="decimal"/>
          <w:cols w:space="720" w:num="1"/>
          <w:formProt w:val="0"/>
          <w:titlePg/>
          <w:docGrid w:linePitch="360" w:charSpace="4096"/>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Un algoritmo es la descripcion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COMPLEJIDAD de un problema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
    <w:p/>
    <w:p/>
    <w:p/>
    <w:p>
      <w:bookmarkStart w:id="16" w:name="_GoBack"/>
      <w:bookmarkEnd w:id="16"/>
    </w:p>
    <w:p/>
    <w:p/>
    <w:p/>
    <w:p/>
    <w:p/>
    <w:p/>
    <w:p/>
    <w:p/>
    <w:p/>
    <w:p/>
    <w:p/>
    <w:p/>
    <w:p/>
    <w:p/>
    <w:p/>
    <w:p/>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7200" w:h="11509"/>
      <w:pgMar w:top="864" w:right="864" w:bottom="864" w:left="864" w:header="576" w:footer="576" w:gutter="288"/>
      <w:pgNumType w:fmt="decimal"/>
      <w:cols w:space="720" w:num="1"/>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5">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6">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8">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3"/>
  </w:num>
  <w:num w:numId="3">
    <w:abstractNumId w:val="7"/>
  </w:num>
  <w:num w:numId="4">
    <w:abstractNumId w:val="2"/>
  </w:num>
  <w:num w:numId="5">
    <w:abstractNumId w:val="0"/>
  </w:num>
  <w:num w:numId="6">
    <w:abstractNumId w:val="5"/>
  </w:num>
  <w:num w:numId="7">
    <w:abstractNumId w:val="6"/>
  </w:num>
  <w:num w:numId="8">
    <w:abstractNumId w:val="8"/>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2"/>
  </w:compat>
  <w:rsids>
    <w:rsidRoot w:val="00172A27"/>
    <w:rsid w:val="0529460A"/>
    <w:rsid w:val="07394CC6"/>
    <w:rsid w:val="0BD2259C"/>
    <w:rsid w:val="0CC311CB"/>
    <w:rsid w:val="0ED7326D"/>
    <w:rsid w:val="107A4035"/>
    <w:rsid w:val="13704923"/>
    <w:rsid w:val="24AF2495"/>
    <w:rsid w:val="26BF3E0E"/>
    <w:rsid w:val="2BA512B1"/>
    <w:rsid w:val="347E1110"/>
    <w:rsid w:val="367B35A2"/>
    <w:rsid w:val="36B139FE"/>
    <w:rsid w:val="3C084DAD"/>
    <w:rsid w:val="3CD51154"/>
    <w:rsid w:val="50ED6D34"/>
    <w:rsid w:val="529D44C1"/>
    <w:rsid w:val="53EE55CC"/>
    <w:rsid w:val="55D87DB9"/>
    <w:rsid w:val="5DE14183"/>
    <w:rsid w:val="64D8214F"/>
    <w:rsid w:val="656358BE"/>
    <w:rsid w:val="67016E8E"/>
    <w:rsid w:val="6724586B"/>
    <w:rsid w:val="6F280920"/>
    <w:rsid w:val="715E1BEB"/>
    <w:rsid w:val="71607430"/>
    <w:rsid w:val="72EE0EA3"/>
    <w:rsid w:val="74647FE7"/>
    <w:rsid w:val="750D4BB2"/>
    <w:rsid w:val="75DC697D"/>
    <w:rsid w:val="774D356D"/>
    <w:rsid w:val="79763444"/>
    <w:rsid w:val="7B620780"/>
    <w:rsid w:val="7C570B9F"/>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4</TotalTime>
  <ScaleCrop>false</ScaleCrop>
  <LinksUpToDate>false</LinksUpToDate>
  <CharactersWithSpaces>29631</CharactersWithSpaces>
  <Application>WPS Office_11.2.0.11498_F1E327BC-269C-435d-A152-05C5408002CA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2023-03-22T00:12:09Z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AAE0C9388B5B489E8CAD9AAFAFB92906</vt:lpwstr>
  </property>
  <property fmtid="{D5CDD505-2E9C-101B-9397-08002B2CF9AE}" pid="3" name="KSOProductBuildVer">
    <vt:lpwstr>3082-11.2.0.11498</vt:lpwstr>
  </property>
</Properties>
</file>