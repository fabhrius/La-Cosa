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rPr>
          <w:lang w:val="en-US"/>
        </w:rPr>
      </w:pPr>
      <w:r>
        <w:rPr>
          <w:lang w:val="en-US"/>
        </w:rPr>
        <w:t>Vida, Muerte</w:t>
      </w:r>
    </w:p>
    <w:p>
      <w:pPr>
        <w:pStyle w:val="38"/>
      </w:pPr>
      <w:r>
        <w:rPr>
          <w:lang w:val="en-US"/>
        </w:rPr>
        <w:t xml:space="preserve"> e Inteligencia Superior</w:t>
      </w:r>
    </w:p>
    <w:p>
      <w:pPr>
        <w:ind w:left="0" w:right="0" w:firstLine="0"/>
        <w:jc w:val="center"/>
        <w:rPr>
          <w:b/>
          <w:bCs/>
          <w:i/>
          <w:iCs/>
          <w:lang w:val="en-US"/>
        </w:rPr>
      </w:pPr>
      <w:r>
        <w:rPr>
          <w:b/>
          <w:bCs/>
          <w:i/>
          <w:iCs/>
          <w:lang w:val="en-US"/>
        </w:rPr>
        <w:t xml:space="preserve">Un relato matematico escalofriante </w:t>
      </w:r>
    </w:p>
    <w:p>
      <w:pPr>
        <w:ind w:left="0" w:right="0" w:firstLine="0"/>
        <w:jc w:val="center"/>
        <w:rPr>
          <w:b/>
          <w:bCs/>
          <w:i/>
          <w:iCs/>
        </w:rPr>
      </w:pPr>
      <w:r>
        <w:rPr>
          <w:b/>
          <w:bCs/>
          <w:i/>
          <w:iCs/>
          <w:lang w:val="en-US"/>
        </w:rPr>
        <w:t>acerca de la existencia del individuo</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7200" w:h="11509"/>
          <w:pgMar w:top="864" w:right="864" w:bottom="864" w:left="864" w:header="576" w:footer="576" w:gutter="288"/>
          <w:pgNumType w:fmt="decimal"/>
          <w:cols w:space="720" w:num="1"/>
          <w:formProt w:val="0"/>
          <w:titlePg/>
          <w:docGrid w:linePitch="360" w:charSpace="4096"/>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7200" w:h="11509"/>
              <w:pgMar w:top="864" w:right="864" w:bottom="864" w:left="864" w:header="576" w:footer="576" w:gutter="288"/>
              <w:pgNumType w:fmt="lowerRoman"/>
              <w:cols w:space="720" w:num="1"/>
              <w:formProt w:val="0"/>
              <w:docGrid w:linePitch="360" w:charSpace="4096"/>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7200" w:h="11509"/>
          <w:pgMar w:top="864" w:right="864" w:bottom="864" w:left="864" w:header="576" w:footer="576" w:gutter="288"/>
          <w:pgNumType w:fmt="lowerRoman"/>
          <w:cols w:space="720" w:num="1"/>
          <w:formProt w:val="0"/>
          <w:titlePg/>
          <w:docGrid w:linePitch="360" w:charSpace="4096"/>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7200" w:h="11509"/>
          <w:pgMar w:top="864" w:right="864" w:bottom="864" w:left="864" w:header="576" w:footer="576" w:gutter="288"/>
          <w:pgNumType w:fmt="lowerRoman"/>
          <w:cols w:space="720" w:num="1"/>
          <w:formProt w:val="0"/>
          <w:titlePg/>
          <w:docGrid w:linePitch="360" w:charSpace="4096"/>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7200" w:h="11509"/>
          <w:pgMar w:top="864" w:right="864" w:bottom="864" w:left="864" w:header="576" w:footer="576" w:gutter="288"/>
          <w:pgNumType w:fmt="lowerRoman"/>
          <w:cols w:space="720" w:num="1"/>
          <w:formProt w:val="0"/>
          <w:docGrid w:linePitch="360" w:charSpace="4096"/>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7200" w:h="11509"/>
          <w:pgMar w:top="864" w:right="864" w:bottom="864" w:left="864" w:header="576" w:footer="576" w:gutter="288"/>
          <w:pgNumType w:fmt="decimal" w:start="1"/>
          <w:cols w:space="720" w:num="1"/>
          <w:formProt w:val="0"/>
          <w:titlePg/>
          <w:docGrid w:linePitch="360" w:charSpace="4096"/>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7200" w:h="11509"/>
          <w:pgMar w:top="864" w:right="864" w:bottom="864" w:left="864" w:header="576" w:footer="576" w:gutter="288"/>
          <w:pgNumType w:fmt="decimal"/>
          <w:cols w:space="720" w:num="1"/>
          <w:formProt w:val="0"/>
          <w:titlePg/>
          <w:docGrid w:linePitch="360" w:charSpace="4096"/>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Un algoritmo es la descripcion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bookmarkStart w:id="16" w:name="_GoBack"/>
      <w:bookmarkEnd w:id="16"/>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
    <w:p/>
    <w:p/>
    <w:p/>
    <w:p/>
    <w:p/>
    <w:p/>
    <w:p/>
    <w:p/>
    <w:p/>
    <w:p/>
    <w:p/>
    <w:p/>
    <w:p/>
    <w:p/>
    <w:p/>
    <w:p/>
    <w:p/>
    <w:p/>
    <w:p/>
    <w:p/>
    <w:p/>
    <w:p/>
    <w:p/>
    <w:p/>
    <w:p/>
    <w:p/>
    <w:p/>
    <w:p/>
    <w:p/>
    <w:p/>
    <w:p/>
    <w:p/>
    <w:p/>
    <w:p/>
    <w:p/>
    <w:p/>
    <w:p/>
    <w:p/>
    <w:p/>
    <w:p/>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7200" w:h="11509"/>
      <w:pgMar w:top="864" w:right="864" w:bottom="864" w:left="864" w:header="576" w:footer="576" w:gutter="288"/>
      <w:pgNumType w:fmt="decimal"/>
      <w:cols w:space="720" w:num="1"/>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9">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8"/>
  </w:num>
  <w:num w:numId="4">
    <w:abstractNumId w:val="2"/>
  </w:num>
  <w:num w:numId="5">
    <w:abstractNumId w:val="0"/>
  </w:num>
  <w:num w:numId="6">
    <w:abstractNumId w:val="6"/>
  </w:num>
  <w:num w:numId="7">
    <w:abstractNumId w:val="7"/>
  </w:num>
  <w:num w:numId="8">
    <w:abstractNumId w:val="9"/>
  </w:num>
  <w:num w:numId="9">
    <w:abstractNumId w:val="1"/>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2"/>
  </w:compat>
  <w:rsids>
    <w:rsidRoot w:val="00172A27"/>
    <w:rsid w:val="0529460A"/>
    <w:rsid w:val="05AC6BC2"/>
    <w:rsid w:val="07394CC6"/>
    <w:rsid w:val="0BD2259C"/>
    <w:rsid w:val="0CC311CB"/>
    <w:rsid w:val="0ED7326D"/>
    <w:rsid w:val="107A4035"/>
    <w:rsid w:val="13704923"/>
    <w:rsid w:val="1D1E53DD"/>
    <w:rsid w:val="202266C9"/>
    <w:rsid w:val="24AF2495"/>
    <w:rsid w:val="26BF3E0E"/>
    <w:rsid w:val="2BA512B1"/>
    <w:rsid w:val="2CBC2436"/>
    <w:rsid w:val="347E1110"/>
    <w:rsid w:val="364F51F2"/>
    <w:rsid w:val="367B35A2"/>
    <w:rsid w:val="36B139FE"/>
    <w:rsid w:val="3C084DAD"/>
    <w:rsid w:val="3CD51154"/>
    <w:rsid w:val="50ED6D34"/>
    <w:rsid w:val="529D44C1"/>
    <w:rsid w:val="53EE55CC"/>
    <w:rsid w:val="55D87DB9"/>
    <w:rsid w:val="5DE14183"/>
    <w:rsid w:val="62541E1B"/>
    <w:rsid w:val="64D8214F"/>
    <w:rsid w:val="656358BE"/>
    <w:rsid w:val="664E60E1"/>
    <w:rsid w:val="67016E8E"/>
    <w:rsid w:val="6724586B"/>
    <w:rsid w:val="6D4D2A68"/>
    <w:rsid w:val="6F280920"/>
    <w:rsid w:val="715E1BEB"/>
    <w:rsid w:val="71607430"/>
    <w:rsid w:val="72EE0EA3"/>
    <w:rsid w:val="74647FE7"/>
    <w:rsid w:val="750D4BB2"/>
    <w:rsid w:val="75DC697D"/>
    <w:rsid w:val="774D356D"/>
    <w:rsid w:val="79763444"/>
    <w:rsid w:val="7B620780"/>
    <w:rsid w:val="7C570B9F"/>
    <w:rsid w:val="7E3B6559"/>
    <w:rsid w:val="7F321132"/>
    <w:rsid w:val="7F3B6AFD"/>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9</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2023-03-24T01:16:04Z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AAE0C9388B5B489E8CAD9AAFAFB92906</vt:lpwstr>
  </property>
  <property fmtid="{D5CDD505-2E9C-101B-9397-08002B2CF9AE}" pid="3" name="KSOProductBuildVer">
    <vt:lpwstr>3082-11.2.0.11516</vt:lpwstr>
  </property>
</Properties>
</file>