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7200" w:h="11509"/>
          <w:pgMar w:top="864" w:right="864" w:bottom="864" w:left="864" w:header="576" w:footer="576" w:gutter="288"/>
          <w:pgNumType w:fmt="decimal"/>
          <w:cols w:space="720" w:num="1"/>
          <w:formProt w:val="0"/>
          <w:titlePg/>
          <w:docGrid w:linePitch="360" w:charSpace="4096"/>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7200" w:h="11509"/>
              <w:pgMar w:top="864" w:right="864" w:bottom="864" w:left="864" w:header="576" w:footer="576" w:gutter="288"/>
              <w:pgNumType w:fmt="lowerRoman"/>
              <w:cols w:space="720" w:num="1"/>
              <w:formProt w:val="0"/>
              <w:docGrid w:linePitch="360" w:charSpace="4096"/>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7200" w:h="11509"/>
          <w:pgMar w:top="864" w:right="864" w:bottom="864" w:left="864" w:header="576" w:footer="576" w:gutter="288"/>
          <w:pgNumType w:fmt="lowerRoman"/>
          <w:cols w:space="720" w:num="1"/>
          <w:formProt w:val="0"/>
          <w:titlePg/>
          <w:docGrid w:linePitch="360" w:charSpace="4096"/>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7200" w:h="11509"/>
          <w:pgMar w:top="864" w:right="864" w:bottom="864" w:left="864" w:header="576" w:footer="576" w:gutter="288"/>
          <w:pgNumType w:fmt="lowerRoman"/>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7200" w:h="11509"/>
          <w:pgMar w:top="864" w:right="864" w:bottom="864" w:left="864" w:header="576" w:footer="576" w:gutter="288"/>
          <w:pgNumType w:fmt="lowerRoman"/>
          <w:cols w:space="720" w:num="1"/>
          <w:formProt w:val="0"/>
          <w:docGrid w:linePitch="360" w:charSpace="4096"/>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7200" w:h="11509"/>
          <w:pgMar w:top="864" w:right="864" w:bottom="864" w:left="864" w:header="576" w:footer="576" w:gutter="288"/>
          <w:pgNumType w:fmt="decimal" w:start="1"/>
          <w:cols w:space="720" w:num="1"/>
          <w:formProt w:val="0"/>
          <w:titlePg/>
          <w:docGrid w:linePitch="360" w:charSpace="4096"/>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7200" w:h="11509"/>
          <w:pgMar w:top="864" w:right="864" w:bottom="864" w:left="864" w:header="576" w:footer="576" w:gutter="288"/>
          <w:pgNumType w:fmt="decimal"/>
          <w:cols w:space="720" w:num="1"/>
          <w:formProt w:val="0"/>
          <w:titlePg/>
          <w:docGrid w:linePitch="360" w:charSpace="4096"/>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Un algoritmo es la descripcion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En este capitulo nos proponemos hacer una estimacion de la potencia de calculo que un sistema de este tipo podria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Pero esta definicion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La velocidad esta bien, es un buen indicador, pero ademas, nos gustaria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rPr>
          <w:rFonts w:hint="default"/>
        </w:rPr>
      </w:pPr>
      <w:r>
        <w:rPr>
          <w:rFonts w:hint="default"/>
        </w:rPr>
        <w:t xml:space="preserve"> </w:t>
      </w:r>
      <w:r>
        <w:rPr>
          <w:rFonts w:hint="default"/>
          <w:lang w:val="en-US"/>
        </w:rPr>
        <w:t>P</w:t>
      </w:r>
      <w:r>
        <w:rPr>
          <w:rFonts w:hint="default"/>
        </w:rPr>
        <w:t>ara iniciar la discusion, veamos como podemos determinar de forma aproximada, cual podria ser la complejidad de un problema.</w:t>
      </w:r>
    </w:p>
    <w:p>
      <w:bookmarkStart w:id="16" w:name="_GoBack"/>
      <w:bookmarkEnd w:id="16"/>
    </w:p>
    <w:p/>
    <w:p/>
    <w:p/>
    <w:p/>
    <w:p/>
    <w:p/>
    <w:p/>
    <w:p/>
    <w:p/>
    <w:p/>
    <w:p/>
    <w:p/>
    <w:p/>
    <w:p/>
    <w:p/>
    <w:p/>
    <w:p/>
    <w:p/>
    <w:p/>
    <w:p/>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7200" w:h="11509"/>
      <w:pgMar w:top="864" w:right="864" w:bottom="864" w:left="864" w:header="576" w:footer="576" w:gutter="288"/>
      <w:pgNumType w:fmt="decimal"/>
      <w:cols w:space="720" w:num="1"/>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9">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8"/>
  </w:num>
  <w:num w:numId="4">
    <w:abstractNumId w:val="2"/>
  </w:num>
  <w:num w:numId="5">
    <w:abstractNumId w:val="0"/>
  </w:num>
  <w:num w:numId="6">
    <w:abstractNumId w:val="6"/>
  </w:num>
  <w:num w:numId="7">
    <w:abstractNumId w:val="7"/>
  </w:num>
  <w:num w:numId="8">
    <w:abstractNumId w:val="9"/>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2"/>
  </w:compat>
  <w:rsids>
    <w:rsidRoot w:val="00172A27"/>
    <w:rsid w:val="0529460A"/>
    <w:rsid w:val="07394CC6"/>
    <w:rsid w:val="0BD2259C"/>
    <w:rsid w:val="0CC311CB"/>
    <w:rsid w:val="0ED7326D"/>
    <w:rsid w:val="107A4035"/>
    <w:rsid w:val="13704923"/>
    <w:rsid w:val="1D1E53DD"/>
    <w:rsid w:val="202266C9"/>
    <w:rsid w:val="24AF2495"/>
    <w:rsid w:val="26BF3E0E"/>
    <w:rsid w:val="2BA512B1"/>
    <w:rsid w:val="347E1110"/>
    <w:rsid w:val="367B35A2"/>
    <w:rsid w:val="36B139FE"/>
    <w:rsid w:val="3C084DAD"/>
    <w:rsid w:val="3CD51154"/>
    <w:rsid w:val="50ED6D34"/>
    <w:rsid w:val="529D44C1"/>
    <w:rsid w:val="53EE55CC"/>
    <w:rsid w:val="55D87DB9"/>
    <w:rsid w:val="5DE14183"/>
    <w:rsid w:val="64D8214F"/>
    <w:rsid w:val="656358BE"/>
    <w:rsid w:val="664E60E1"/>
    <w:rsid w:val="67016E8E"/>
    <w:rsid w:val="6724586B"/>
    <w:rsid w:val="6F280920"/>
    <w:rsid w:val="715E1BEB"/>
    <w:rsid w:val="71607430"/>
    <w:rsid w:val="72EE0EA3"/>
    <w:rsid w:val="74647FE7"/>
    <w:rsid w:val="750D4BB2"/>
    <w:rsid w:val="75DC697D"/>
    <w:rsid w:val="774D356D"/>
    <w:rsid w:val="79763444"/>
    <w:rsid w:val="7B620780"/>
    <w:rsid w:val="7C570B9F"/>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12</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2023-03-23T21:59:03Z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AAE0C9388B5B489E8CAD9AAFAFB92906</vt:lpwstr>
  </property>
  <property fmtid="{D5CDD505-2E9C-101B-9397-08002B2CF9AE}" pid="3" name="KSOProductBuildVer">
    <vt:lpwstr>3082-11.2.0.11516</vt:lpwstr>
  </property>
</Properties>
</file>